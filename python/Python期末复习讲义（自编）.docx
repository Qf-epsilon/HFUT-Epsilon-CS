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557E9">
      <w:pPr>
        <w:spacing w:before="0" w:after="120" w:line="312" w:lineRule="auto"/>
        <w:ind w:firstLine="0" w:firstLineChars="0"/>
        <w:jc w:val="center"/>
      </w:pPr>
      <w:r>
        <w:rPr>
          <w:rFonts w:ascii="Times New Roman" w:hAnsi="Times New Roman" w:eastAsia="黑体"/>
          <w:b/>
          <w:i w:val="0"/>
          <w:sz w:val="36"/>
        </w:rPr>
        <w:t>Python期末复习讲义</w:t>
      </w:r>
    </w:p>
    <w:p w14:paraId="6104283D">
      <w:pPr>
        <w:spacing w:before="0" w:after="200" w:line="312" w:lineRule="auto"/>
        <w:ind w:firstLine="0" w:firstLineChars="0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（基于课堂录音、两次实验与课本《Python语言程序设计基础》第三版整理 · 必考点已用红字标出）</w:t>
      </w:r>
    </w:p>
    <w:p w14:paraId="05CA4467">
      <w:pPr>
        <w:pStyle w:val="3"/>
        <w:keepNext/>
        <w:spacing w:before="240" w:after="10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8"/>
        </w:rPr>
        <w:t>第一部分 考试须知（先看这一部分！）</w:t>
      </w:r>
    </w:p>
    <w:p w14:paraId="78B83C2D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这一部分是你复习方向的“总纲”，全部内容都来自老师上课强调的重点：先搞清楚考试怎么考、考什么，再往下复习才有针对性。必考点已在全文用红字加粗标出，考前重点看。</w:t>
      </w:r>
    </w:p>
    <w:p w14:paraId="4183BD13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1.1 考核构成（必考，务必记住）</w:t>
      </w:r>
    </w:p>
    <w:p w14:paraId="7D8BDE59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本课程总成绩 = 期末报告（考试）40% + 实验40%（共3次）+ 作业20%。</w:t>
      </w:r>
    </w:p>
    <w:p w14:paraId="1F69C45C">
      <w:pPr>
        <w:spacing w:before="0" w:after="80" w:line="360" w:lineRule="auto"/>
        <w:ind w:firstLine="480" w:firstLineChars="200"/>
      </w:pPr>
      <w:r>
        <w:t>要点：期末报告占40%，千万不能缺考！老师特别提到前几届有同学以为实验和作业能拿满60%就不来考试，结果实验作业也不一定拿满分，最后挂科重修。</w:t>
      </w:r>
      <w:r>
        <w:rPr>
          <w:b/>
        </w:rPr>
        <w:t>考试时间：10月14日（周三）16:00—18:00，实验机房三楼（坐满到二楼），共2小时，九个班一起考，务必到场。</w:t>
      </w:r>
    </w:p>
    <w:p w14:paraId="63F8A576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1.2 考试范围与题型</w:t>
      </w:r>
    </w:p>
    <w:p w14:paraId="0E5FBA41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考试重点 = 基础语法 + 第三方库，基础题与第三方库题各占50%（一半对一半）。</w:t>
      </w:r>
    </w:p>
    <w:p w14:paraId="6DB62671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题型：全部为程序设计题（写程序），没有填空、选择、判断，不用背记忆性内容，可带书。</w:t>
      </w:r>
    </w:p>
    <w:p w14:paraId="3A6496CE">
      <w:pPr>
        <w:spacing w:before="0" w:after="80" w:line="360" w:lineRule="auto"/>
        <w:ind w:firstLine="480" w:firstLineChars="200"/>
      </w:pPr>
      <w:r>
        <w:t>实验三次的内容分别是：实验一基础语法、实验二函数与文件、实验三第三方库。实验三（今天下午做）考察的就是第三方库，考试范围共7个库：turtle、numpy、pandas、matplotlib、jieba、wordcloud、opencv，考前全部装上、练熟。</w:t>
      </w:r>
    </w:p>
    <w:p w14:paraId="0A37A26F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1.3 考试纪律与答题雷区（老师反复强调）</w:t>
      </w:r>
    </w:p>
    <w:p w14:paraId="74044B0B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雷区一：不要交“结果”（比如手动改Excel），老师要看的是程序代码。</w:t>
      </w:r>
    </w:p>
    <w:p w14:paraId="77981466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雷区二：必须使用课上讲过的库（pandas等），用其他第三方库处理会被判为错误。</w:t>
      </w:r>
    </w:p>
    <w:p w14:paraId="251610E3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雷区三：考试不能查手机/上网（有信号屏蔽器），考前把环境装好。</w:t>
      </w:r>
    </w:p>
    <w:p w14:paraId="2C04765A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雷区四：不要在考场现装Python/现装库，时间根本不够。</w:t>
      </w:r>
    </w:p>
    <w:p w14:paraId="486B187E">
      <w:pPr>
        <w:spacing w:before="0" w:after="80" w:line="360" w:lineRule="auto"/>
        <w:ind w:firstLine="480" w:firstLineChars="200"/>
      </w:pPr>
      <w:r>
        <w:t>老师还特别提醒：平时把书上的例题自己敲一遍，慢慢就记住了；考试必须带自己的笔记本电脑并提前充好电，中途回宿舍视为交卷；18:00准时截止，超时交卷视为零分。</w:t>
      </w:r>
    </w:p>
    <w:p w14:paraId="4B863F2B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1.4 老师点过名的“必考/重点”清单</w:t>
      </w:r>
    </w:p>
    <w:p w14:paraId="302FEC28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（1）turtle库：老师明确说“考试是肯定要考的”。</w:t>
      </w:r>
    </w:p>
    <w:p w14:paraId="46EF36D0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turtle要会画：</w:t>
      </w:r>
      <w:r>
        <w:rPr>
          <w:rFonts w:ascii="Times New Roman" w:hAnsi="Times New Roman" w:eastAsia="宋体"/>
          <w:b/>
          <w:i w:val="0"/>
          <w:sz w:val="24"/>
        </w:rPr>
        <w:t>正方形、长方形、圆、五角星、多边形、奥运五环、Python蟒蛇</w:t>
      </w:r>
      <w:r>
        <w:rPr>
          <w:rFonts w:ascii="Times New Roman" w:hAnsi="Times New Roman" w:eastAsia="宋体"/>
          <w:b w:val="0"/>
          <w:i w:val="0"/>
          <w:sz w:val="24"/>
        </w:rPr>
        <w:t>（书上实例2），老师还提到前几届出过“画美国队长的盾牌”。至少要会写“导入turtle画一个圆”这种两行程序。</w:t>
      </w:r>
    </w:p>
    <w:p w14:paraId="2B4AEEBD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（2）NumPy库：考试重点。</w:t>
      </w:r>
    </w:p>
    <w:p w14:paraId="2E4D92B9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（3）Pandas库：考试会考。</w:t>
      </w:r>
    </w:p>
    <w:p w14:paraId="76B1DD2E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（4）Matplotlib库：必考（数据可视化绘图）。</w:t>
      </w:r>
    </w:p>
    <w:p w14:paraId="69520AC8">
      <w:pPr>
        <w:spacing w:before="0" w:after="80" w:line="360" w:lineRule="auto"/>
        <w:ind w:firstLine="480" w:firstLineChars="200"/>
      </w:pPr>
      <w:r>
        <w:t>（5）jieba库：中文分词，必考（10月10日课重点讲，三种分词模式）。</w:t>
      </w:r>
    </w:p>
    <w:p w14:paraId="24F76E91">
      <w:pPr>
        <w:spacing w:before="0" w:after="80" w:line="360" w:lineRule="auto"/>
        <w:ind w:firstLine="480" w:firstLineChars="200"/>
      </w:pPr>
      <w:r>
        <w:t>（6）wordcloud库：词云可视化，必考（10月10日课重点讲）。</w:t>
      </w:r>
    </w:p>
    <w:p w14:paraId="2F3B28B4">
      <w:pPr>
        <w:spacing w:before="0" w:after="80" w:line="360" w:lineRule="auto"/>
        <w:ind w:firstLine="480" w:firstLineChars="200"/>
      </w:pPr>
      <w:r>
        <w:t>（7）opencv库：图像处理，必考（考试范围老师已发群）。</w:t>
      </w:r>
    </w:p>
    <w:p w14:paraId="728DA6AD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（8）不考的：SciPy库不考；位运算不考；机器学习库（sklearn、PyTorch等）不考；大型项目/包管理不考；网络爬虫不考。</w:t>
      </w:r>
    </w:p>
    <w:p w14:paraId="798172C6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（9）基础语法必考：基本数据类型（数字/字符串/列表/元组/集合/字典）、控制结构（分支/循环/break/continue）、函数（参数/global/lambda/递归）、异常处理、文件读写（open/read/write/seek/CSV/JSON）、模块导入三种方式、面向对象（类/构造方法/继承）。</w:t>
      </w:r>
    </w:p>
    <w:p w14:paraId="2D96163E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老师还强调：矩阵的加减乘、求逆、单位阵这些线性代数基础要会，考试可能出“两个矩阵的加减乘”这类题。</w:t>
      </w:r>
    </w:p>
    <w:p w14:paraId="2C8AA66D">
      <w:pPr>
        <w:pStyle w:val="3"/>
        <w:keepNext/>
        <w:spacing w:before="240" w:after="10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8"/>
        </w:rPr>
        <w:t>第二部分 Python基础语法（考试重点之一）</w:t>
      </w:r>
    </w:p>
    <w:p w14:paraId="295E8739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这一部分是填空题和大题的基础。老师说过“咱们也没什么考察复杂的东西”，但基础语法必须烂熟于心，闭着眼睛能写。下面按课本章节顺序，把课程实际讲过的知识点全部展开，每个知识点都配上例子。</w:t>
      </w:r>
    </w:p>
    <w:p w14:paraId="57D360BF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2.1 程序基本编写方法：IPO</w:t>
      </w:r>
    </w:p>
    <w:p w14:paraId="1EBC1056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IPO = Input（输入）→ Process（处理）→ Output（输出）。写任何程序都先想清楚这三个环节。</w:t>
      </w:r>
    </w:p>
    <w:p w14:paraId="31CF840D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IPO三环节：输入（Input）→处理（Process）→输出（Output），写程序前先明确这三步。</w:t>
      </w:r>
    </w:p>
    <w:p w14:paraId="4AB2EEAA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考试时如果遇到“给你一个实际问题让你写程序”，</w:t>
      </w:r>
      <w:r>
        <w:rPr>
          <w:rFonts w:ascii="Times New Roman" w:hAnsi="Times New Roman" w:eastAsia="宋体"/>
          <w:b/>
          <w:i w:val="0"/>
          <w:sz w:val="24"/>
        </w:rPr>
        <w:t>先写IPO描述再写代码</w:t>
      </w:r>
      <w:r>
        <w:rPr>
          <w:rFonts w:ascii="Times New Roman" w:hAnsi="Times New Roman" w:eastAsia="宋体"/>
          <w:b w:val="0"/>
          <w:i w:val="0"/>
          <w:sz w:val="24"/>
        </w:rPr>
        <w:t>，这也是老师提倡的答题方式（“输入是啥，处理是啥，输出是啥，这个要明确”）。</w:t>
      </w:r>
    </w:p>
    <w:p w14:paraId="3AEB83AC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2.2 计算思维与流程表达法</w:t>
      </w:r>
    </w:p>
    <w:p w14:paraId="25D48C49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计算思维：用计算机实现人类抽象的模型或步骤来求解问题，关键是构造求解过程。</w:t>
      </w:r>
    </w:p>
    <w:p w14:paraId="593ECD0E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流程表达法：把求解步骤用</w:t>
      </w:r>
      <w:r>
        <w:rPr>
          <w:rFonts w:ascii="Times New Roman" w:hAnsi="Times New Roman" w:eastAsia="宋体"/>
          <w:b/>
          <w:i w:val="0"/>
          <w:sz w:val="24"/>
        </w:rPr>
        <w:t>步骤描述、伪代码、流程图</w:t>
      </w:r>
      <w:r>
        <w:rPr>
          <w:rFonts w:ascii="Times New Roman" w:hAnsi="Times New Roman" w:eastAsia="宋体"/>
          <w:b w:val="0"/>
          <w:i w:val="0"/>
          <w:sz w:val="24"/>
        </w:rPr>
        <w:t>表达出来，再逐步写成代码。会画流程图（菱形=判断、矩形=处理、圆角矩形=起止）是基本技能，老师课上专门让同学上来画过分支/循环的流程图。</w:t>
      </w:r>
    </w:p>
    <w:p w14:paraId="48C0B7A1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程序设计三大控制结构：</w:t>
      </w:r>
      <w:r>
        <w:rPr>
          <w:rFonts w:ascii="Times New Roman" w:hAnsi="Times New Roman" w:eastAsia="宋体"/>
          <w:b/>
          <w:i w:val="0"/>
          <w:sz w:val="24"/>
        </w:rPr>
        <w:t>顺序结构、分支（选择）结构、循环结构</w:t>
      </w:r>
      <w:r>
        <w:rPr>
          <w:rFonts w:ascii="Times New Roman" w:hAnsi="Times New Roman" w:eastAsia="宋体"/>
          <w:b w:val="0"/>
          <w:i w:val="0"/>
          <w:sz w:val="24"/>
        </w:rPr>
        <w:t>——这是所有程序的基本骨架（课本第1章、老师课上反复强调“你别背名词啊，顺序选择分支”）。</w:t>
      </w:r>
    </w:p>
    <w:p w14:paraId="4419868D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2.3 Python程序的语法元素</w:t>
      </w:r>
    </w:p>
    <w:p w14:paraId="39932EBB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2.3.1 缩进（最重要！）</w:t>
      </w:r>
    </w:p>
    <w:p w14:paraId="752F3F75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Python用缩进表示语句之间的从属关系，代替C/C++的大括号{}。缩进一般用4个空格或1个Tab。缩进错误会导致程序报错或逻辑错误。</w:t>
      </w:r>
    </w:p>
    <w:p w14:paraId="09321126">
      <w:pPr>
        <w:spacing w:before="0" w:after="80" w:line="360" w:lineRule="auto"/>
        <w:ind w:firstLine="480" w:firstLineChars="200"/>
      </w:pPr>
      <w:r>
        <w:t>注意：</w:t>
      </w:r>
      <w:r>
        <w:rPr>
          <w:b/>
        </w:rPr>
        <w:t>同一层级的代码缩进必须一致</w:t>
      </w:r>
      <w:r>
        <w:t>。老师演示过：代码顶格写会报错，必须缩进。</w:t>
      </w:r>
    </w:p>
    <w:p w14:paraId="4E694813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2.3.2 注释</w:t>
      </w:r>
    </w:p>
    <w:p w14:paraId="478CC5BD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注释用 # 开头（单行注释），也可以用三引号 “”“...”“”（多行注释/字符串）。注释不执行，用于解释代码。</w:t>
      </w:r>
    </w:p>
    <w:p w14:paraId="33751579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例：</w:t>
      </w:r>
    </w:p>
    <w:p w14:paraId="5539E68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这是单行注释，下面是打印语句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print("Hello, World")   # 行尾注释也常用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"""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这是多行注释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用三引号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"""</w:t>
      </w:r>
    </w:p>
    <w:p w14:paraId="10E64BB0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2.3.3 命名与保留字</w:t>
      </w:r>
    </w:p>
    <w:p w14:paraId="08E3B20F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变量命名规则：由字母、数字、下划线、中文组成；**不能以数字开头**；**区分大小写**（Name和name是两个变量）；**不能与保留字（关键字）同名**。</w:t>
      </w:r>
    </w:p>
    <w:p w14:paraId="0D9FE999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Python是动态语言：变量</w:t>
      </w:r>
      <w:r>
        <w:rPr>
          <w:rFonts w:ascii="Times New Roman" w:hAnsi="Times New Roman" w:eastAsia="宋体"/>
          <w:b/>
          <w:i w:val="0"/>
          <w:sz w:val="24"/>
        </w:rPr>
        <w:t>不需要声明类型</w:t>
      </w:r>
      <w:r>
        <w:rPr>
          <w:rFonts w:ascii="Times New Roman" w:hAnsi="Times New Roman" w:eastAsia="宋体"/>
          <w:b w:val="0"/>
          <w:i w:val="0"/>
          <w:sz w:val="24"/>
        </w:rPr>
        <w:t>，直接赋值即可（“直接就这样来了，我也不去看它到底是字符串的还是浮点的还是整形的，反正都可以”）。</w:t>
      </w:r>
    </w:p>
    <w:p w14:paraId="634589E3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保留字不用背，用到记住了就可以；但写变量名不能叫if、for、class等。</w:t>
      </w:r>
    </w:p>
    <w:p w14:paraId="272E94F0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2.3.4 语句与行</w:t>
      </w:r>
    </w:p>
    <w:p w14:paraId="1D620CDF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Python语句**不加分号**（一行一条语句），也不需要声明。</w:t>
      </w:r>
    </w:p>
    <w:p w14:paraId="0B11FB44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2.3.5 输入 input()</w:t>
      </w:r>
    </w:p>
    <w:p w14:paraId="2A5E9524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input(prompt) 从键盘读入一行，**返回的一定是字符串类型**。如果要做数值运算，需要类型转换（int()、float()）或用eval()。</w:t>
      </w:r>
    </w:p>
    <w:p w14:paraId="3382B111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name = input("请输入姓名：")     # name 是字符串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age = int(input("请输入年龄："))   # 先转成整数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score = eval(input("请输入成绩：")) # eval会"去掉引号"，按表达式求值</w:t>
      </w:r>
    </w:p>
    <w:p w14:paraId="2C1CDBEE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2.3.6 输出 print()</w:t>
      </w:r>
    </w:p>
    <w:p w14:paraId="1EFA7103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print(对象, sep=“ ”, end=“\n”) 输出到屏幕。默认多个对象用空格分隔，默认结尾换行。可以用sep改分隔符、end改结尾。</w:t>
      </w:r>
    </w:p>
    <w:p w14:paraId="209EDAC9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print("a", "b")          # 输出: a b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print("a", "b", sep="-")   # 输出: a-b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print("x", end="")         # 不换行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print("y")                # 输出: xy</w:t>
      </w:r>
    </w:p>
    <w:p w14:paraId="2C50C3B3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老师强调format是控制字符串输出格式的（见2.5.5），eval是“去掉字符串外面的引号”后按表达式计算（“它实际上是要把这个双引号去掉，然后再跟后面的数据类型做运算”）。</w:t>
      </w:r>
    </w:p>
    <w:p w14:paraId="09A1B0D6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2.3.7 温度转换完整例子（课本实例1，老师课上讲过，送分题级别）</w:t>
      </w:r>
    </w:p>
    <w:p w14:paraId="0010F90B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TempConvert.py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TempStr = input("请输入带有符号的温度值：")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TempStr[-1] in ['F', 'f']:          # 最后一位是F或f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C = (eval(TempStr[0:-1]) - 32) / 1.8   # 去掉最后一位再转数值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print("转换后的温度是：{:.2f}C".format(C))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elif TempStr[-1] in ['C', 'c']: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 = 1.8 * eval(TempStr[0:-1]) + 32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print("转换后的温度是：{:.2f}F".format(F))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print("输入格式错误")</w:t>
      </w:r>
    </w:p>
    <w:p w14:paraId="1124892A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运行示例：输入82F → 输出“转换后的温度是：27.78C”；输入-30C → 输出“转换后的温度是：-22.00F”。这个程序用到了</w:t>
      </w:r>
      <w:r>
        <w:rPr>
          <w:rFonts w:ascii="Times New Roman" w:hAnsi="Times New Roman" w:eastAsia="宋体"/>
          <w:b/>
          <w:i w:val="0"/>
          <w:sz w:val="24"/>
        </w:rPr>
        <w:t>字符串索引（[-1]取最后一位、[0:-1]去掉最后一位）、in判断、eval转换、if-elif-else、format格式化</w:t>
      </w:r>
      <w:r>
        <w:rPr>
          <w:rFonts w:ascii="Times New Roman" w:hAnsi="Times New Roman" w:eastAsia="宋体"/>
          <w:b w:val="0"/>
          <w:i w:val="0"/>
          <w:sz w:val="24"/>
        </w:rPr>
        <w:t>，是综合基础语法的最佳例题。</w:t>
      </w:r>
    </w:p>
    <w:p w14:paraId="0AE050E9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2.4 基本数据类型总览</w:t>
      </w:r>
    </w:p>
    <w:p w14:paraId="5522CD08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Python基本数据类型共6种：**数字类型、字符串、列表、元组、集合、字典**。其中后四种是组合数据类型（复合型）。</w:t>
      </w:r>
    </w:p>
    <w:p w14:paraId="734263B8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用type(变量)可以查看变量的类型（老师课上演示过：type(a)输出&lt;class 'int'&gt;等）。</w:t>
      </w:r>
    </w:p>
    <w:p w14:paraId="0313C16A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2.5 数字类型</w:t>
      </w:r>
    </w:p>
    <w:p w14:paraId="49FA8C55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2.5.1 四种数字类型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701"/>
        <w:gridCol w:w="4819"/>
        <w:gridCol w:w="2551"/>
      </w:tblGrid>
      <w:tr w14:paraId="37EB9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582248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类型</w:t>
            </w:r>
          </w:p>
        </w:tc>
        <w:tc>
          <w:tcPr>
            <w:tcW w:w="4819" w:type="dxa"/>
            <w:shd w:val="clear" w:color="auto" w:fill="D9D9D9"/>
            <w:vAlign w:val="center"/>
          </w:tcPr>
          <w:p w14:paraId="1FC3880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5D8A6C6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</w:tr>
      <w:tr w14:paraId="12F52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6C6FA1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整数 int</w:t>
            </w:r>
          </w:p>
        </w:tc>
        <w:tc>
          <w:tcPr>
            <w:tcW w:w="4819" w:type="dxa"/>
            <w:vAlign w:val="center"/>
          </w:tcPr>
          <w:p w14:paraId="7D263A0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任意大小的整数，可表示十进制、二进制(0b)、八进制(0o)、十六进制(0x)</w:t>
            </w:r>
          </w:p>
        </w:tc>
        <w:tc>
          <w:tcPr>
            <w:tcW w:w="2551" w:type="dxa"/>
            <w:vAlign w:val="center"/>
          </w:tcPr>
          <w:p w14:paraId="1571E2C4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123, -5, 0b101, 0x1F</w:t>
            </w:r>
          </w:p>
        </w:tc>
      </w:tr>
      <w:tr w14:paraId="1EF68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40A903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浮点数 float</w:t>
            </w:r>
          </w:p>
        </w:tc>
        <w:tc>
          <w:tcPr>
            <w:tcW w:w="4819" w:type="dxa"/>
            <w:vAlign w:val="center"/>
          </w:tcPr>
          <w:p w14:paraId="0045414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带小数点的数，支持科学计数法（e/E表示10的幂）</w:t>
            </w:r>
          </w:p>
        </w:tc>
        <w:tc>
          <w:tcPr>
            <w:tcW w:w="2551" w:type="dxa"/>
            <w:vAlign w:val="center"/>
          </w:tcPr>
          <w:p w14:paraId="2446E1B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3.14, -0.5, 4.3e-3（=0.0043）</w:t>
            </w:r>
          </w:p>
        </w:tc>
      </w:tr>
      <w:tr w14:paraId="7E3DB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ADA7B1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复数 complex</w:t>
            </w:r>
          </w:p>
        </w:tc>
        <w:tc>
          <w:tcPr>
            <w:tcW w:w="4819" w:type="dxa"/>
            <w:vAlign w:val="center"/>
          </w:tcPr>
          <w:p w14:paraId="2B7CA6A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由实部和虚部组成，虚部用j表示</w:t>
            </w:r>
          </w:p>
        </w:tc>
        <w:tc>
          <w:tcPr>
            <w:tcW w:w="2551" w:type="dxa"/>
            <w:vAlign w:val="center"/>
          </w:tcPr>
          <w:p w14:paraId="2D441C7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1+2j, .real取实部 .imag取虚部</w:t>
            </w:r>
          </w:p>
        </w:tc>
      </w:tr>
      <w:tr w14:paraId="1DB6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EEE2B3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布尔 bool</w:t>
            </w:r>
          </w:p>
        </w:tc>
        <w:tc>
          <w:tcPr>
            <w:tcW w:w="4819" w:type="dxa"/>
            <w:vAlign w:val="center"/>
          </w:tcPr>
          <w:p w14:paraId="75AEC18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True / False，用于条件判断</w:t>
            </w:r>
          </w:p>
        </w:tc>
        <w:tc>
          <w:tcPr>
            <w:tcW w:w="2551" w:type="dxa"/>
            <w:vAlign w:val="center"/>
          </w:tcPr>
          <w:p w14:paraId="391D0CF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True, False</w:t>
            </w:r>
          </w:p>
        </w:tc>
      </w:tr>
    </w:tbl>
    <w:p w14:paraId="31C21934">
      <w:pPr>
        <w:spacing w:after="0"/>
      </w:pPr>
    </w:p>
    <w:p w14:paraId="57D20433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科学计数法：4.3e-3 表示 4.3×10的负三次方（10为底数，不是1的负三次方）。</w:t>
      </w:r>
    </w:p>
    <w:p w14:paraId="7A74F81B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浮点数有“不确定尾数”现象（如0.1+0.2=0.30000000000000004），这不是bug。处理办法：用round()四舍五入或比较时用round()。</w:t>
      </w:r>
    </w:p>
    <w:p w14:paraId="7D0EB776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复数：a=1+2j，a.real得1.0（实部），a.imag得2.0（虚部）。</w:t>
      </w:r>
    </w:p>
    <w:p w14:paraId="6159B5FF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布尔值：False对应数值0、空字符串“”、空列表[]、空元组()、空集合、空字典、None等“空”对象；其他非空/非0值都为True。</w:t>
      </w:r>
    </w:p>
    <w:p w14:paraId="1985A513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2.5.2 数值运算操作符（必背）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814"/>
        <w:gridCol w:w="3005"/>
        <w:gridCol w:w="2268"/>
        <w:gridCol w:w="2052"/>
      </w:tblGrid>
      <w:tr w14:paraId="549B6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1E51B54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运算符</w:t>
            </w:r>
          </w:p>
        </w:tc>
        <w:tc>
          <w:tcPr>
            <w:tcW w:w="3005" w:type="dxa"/>
            <w:shd w:val="clear" w:color="auto" w:fill="D9D9D9"/>
            <w:vAlign w:val="center"/>
          </w:tcPr>
          <w:p w14:paraId="148B331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6579E0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2DD4D93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 w14:paraId="611B0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A8A510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</w:t>
            </w:r>
          </w:p>
        </w:tc>
        <w:tc>
          <w:tcPr>
            <w:tcW w:w="3005" w:type="dxa"/>
            <w:vAlign w:val="center"/>
          </w:tcPr>
          <w:p w14:paraId="02AFEBB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</w:t>
            </w:r>
          </w:p>
        </w:tc>
        <w:tc>
          <w:tcPr>
            <w:tcW w:w="2268" w:type="dxa"/>
            <w:vAlign w:val="center"/>
          </w:tcPr>
          <w:p w14:paraId="0FA2956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+ 3</w:t>
            </w:r>
          </w:p>
        </w:tc>
        <w:tc>
          <w:tcPr>
            <w:tcW w:w="1984" w:type="dxa"/>
            <w:vAlign w:val="center"/>
          </w:tcPr>
          <w:p w14:paraId="6480426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</w:t>
            </w:r>
          </w:p>
        </w:tc>
      </w:tr>
      <w:tr w14:paraId="58E28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071555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  <w:tc>
          <w:tcPr>
            <w:tcW w:w="3005" w:type="dxa"/>
            <w:vAlign w:val="center"/>
          </w:tcPr>
          <w:p w14:paraId="3482383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减</w:t>
            </w:r>
          </w:p>
        </w:tc>
        <w:tc>
          <w:tcPr>
            <w:tcW w:w="2268" w:type="dxa"/>
            <w:vAlign w:val="center"/>
          </w:tcPr>
          <w:p w14:paraId="62DBCC8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10 - 3</w:t>
            </w:r>
          </w:p>
        </w:tc>
        <w:tc>
          <w:tcPr>
            <w:tcW w:w="1984" w:type="dxa"/>
            <w:vAlign w:val="center"/>
          </w:tcPr>
          <w:p w14:paraId="251F6A2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</w:tr>
      <w:tr w14:paraId="7CA82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41A5FD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*</w:t>
            </w:r>
          </w:p>
        </w:tc>
        <w:tc>
          <w:tcPr>
            <w:tcW w:w="3005" w:type="dxa"/>
            <w:vAlign w:val="center"/>
          </w:tcPr>
          <w:p w14:paraId="198EFED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乘</w:t>
            </w:r>
          </w:p>
        </w:tc>
        <w:tc>
          <w:tcPr>
            <w:tcW w:w="2268" w:type="dxa"/>
            <w:vAlign w:val="center"/>
          </w:tcPr>
          <w:p w14:paraId="6C211E6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* 3</w:t>
            </w:r>
          </w:p>
        </w:tc>
        <w:tc>
          <w:tcPr>
            <w:tcW w:w="1984" w:type="dxa"/>
            <w:vAlign w:val="center"/>
          </w:tcPr>
          <w:p w14:paraId="33D1C92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</w:t>
            </w:r>
          </w:p>
        </w:tc>
      </w:tr>
      <w:tr w14:paraId="14F43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03D0DE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</w:t>
            </w:r>
          </w:p>
        </w:tc>
        <w:tc>
          <w:tcPr>
            <w:tcW w:w="3005" w:type="dxa"/>
            <w:vAlign w:val="center"/>
          </w:tcPr>
          <w:p w14:paraId="445A1F2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除（结果为浮点数！）</w:t>
            </w:r>
          </w:p>
        </w:tc>
        <w:tc>
          <w:tcPr>
            <w:tcW w:w="2268" w:type="dxa"/>
            <w:vAlign w:val="center"/>
          </w:tcPr>
          <w:p w14:paraId="365F06F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/ 3</w:t>
            </w:r>
          </w:p>
        </w:tc>
        <w:tc>
          <w:tcPr>
            <w:tcW w:w="1984" w:type="dxa"/>
            <w:vAlign w:val="center"/>
          </w:tcPr>
          <w:p w14:paraId="4F358D2A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3.3333333333333335</w:t>
            </w:r>
          </w:p>
        </w:tc>
      </w:tr>
      <w:tr w14:paraId="0894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0313C0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//</w:t>
            </w:r>
          </w:p>
        </w:tc>
        <w:tc>
          <w:tcPr>
            <w:tcW w:w="3005" w:type="dxa"/>
            <w:vAlign w:val="center"/>
          </w:tcPr>
          <w:p w14:paraId="74F0400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整除（向下取整）</w:t>
            </w:r>
          </w:p>
        </w:tc>
        <w:tc>
          <w:tcPr>
            <w:tcW w:w="2268" w:type="dxa"/>
            <w:vAlign w:val="center"/>
          </w:tcPr>
          <w:p w14:paraId="6BA4D13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// 3</w:t>
            </w:r>
          </w:p>
        </w:tc>
        <w:tc>
          <w:tcPr>
            <w:tcW w:w="1984" w:type="dxa"/>
            <w:vAlign w:val="center"/>
          </w:tcPr>
          <w:p w14:paraId="0EB24B6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</w:tr>
      <w:tr w14:paraId="09254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369884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%</w:t>
            </w:r>
          </w:p>
        </w:tc>
        <w:tc>
          <w:tcPr>
            <w:tcW w:w="3005" w:type="dxa"/>
            <w:vAlign w:val="center"/>
          </w:tcPr>
          <w:p w14:paraId="1F4A373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取余数</w:t>
            </w:r>
          </w:p>
        </w:tc>
        <w:tc>
          <w:tcPr>
            <w:tcW w:w="2268" w:type="dxa"/>
            <w:vAlign w:val="center"/>
          </w:tcPr>
          <w:p w14:paraId="3A8C61B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10 % 3</w:t>
            </w:r>
          </w:p>
        </w:tc>
        <w:tc>
          <w:tcPr>
            <w:tcW w:w="1984" w:type="dxa"/>
            <w:vAlign w:val="center"/>
          </w:tcPr>
          <w:p w14:paraId="6DB1A22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</w:tr>
      <w:tr w14:paraId="401CE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D338195">
            <w:pPr>
              <w:spacing w:before="20" w:after="20" w:line="276" w:lineRule="auto"/>
              <w:ind w:firstLine="0" w:firstLineChars="0"/>
              <w:jc w:val="center"/>
            </w:pPr>
          </w:p>
        </w:tc>
        <w:tc>
          <w:tcPr>
            <w:tcW w:w="3005" w:type="dxa"/>
            <w:vAlign w:val="center"/>
          </w:tcPr>
          <w:p w14:paraId="3DC33C4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幂</w:t>
            </w:r>
          </w:p>
        </w:tc>
        <w:tc>
          <w:tcPr>
            <w:tcW w:w="2268" w:type="dxa"/>
            <w:vAlign w:val="center"/>
          </w:tcPr>
          <w:p w14:paraId="2BF0F92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 ** 3</w:t>
            </w:r>
          </w:p>
        </w:tc>
        <w:tc>
          <w:tcPr>
            <w:tcW w:w="1984" w:type="dxa"/>
            <w:vAlign w:val="center"/>
          </w:tcPr>
          <w:p w14:paraId="0A55C28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</w:tr>
      <w:tr w14:paraId="05628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46669A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+= -= *= /= //= %= **=</w:t>
            </w:r>
          </w:p>
        </w:tc>
        <w:tc>
          <w:tcPr>
            <w:tcW w:w="3005" w:type="dxa"/>
            <w:vAlign w:val="center"/>
          </w:tcPr>
          <w:p w14:paraId="2C246D7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增强赋值</w:t>
            </w:r>
          </w:p>
        </w:tc>
        <w:tc>
          <w:tcPr>
            <w:tcW w:w="2268" w:type="dxa"/>
            <w:vAlign w:val="center"/>
          </w:tcPr>
          <w:p w14:paraId="242A02B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 += 2 等价于 x = x + 2</w:t>
            </w:r>
          </w:p>
        </w:tc>
        <w:tc>
          <w:tcPr>
            <w:tcW w:w="1984" w:type="dxa"/>
            <w:vAlign w:val="center"/>
          </w:tcPr>
          <w:p w14:paraId="476000B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</w:tbl>
    <w:p w14:paraId="0681ADFB">
      <w:pPr>
        <w:spacing w:after="0"/>
      </w:pPr>
    </w:p>
    <w:p w14:paraId="0D383350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Python的 / 和C语言不同：10/3=3.3333……（永远是浮点数），C语言里10/3=3。整除用 //，取余用 %。</w:t>
      </w:r>
    </w:p>
    <w:p w14:paraId="0945D725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运算结果类型：整数与整数做/得浮点数；整数与浮点数运算得浮点数；有复数参与得复数。</w:t>
      </w:r>
    </w:p>
    <w:p w14:paraId="3F026D22">
      <w:pPr>
        <w:spacing w:before="0" w:after="80" w:line="360" w:lineRule="auto"/>
        <w:ind w:firstLine="482" w:firstLineChars="200"/>
      </w:pPr>
      <w:r>
        <w:rPr>
          <w:rFonts w:ascii="Times New Roman" w:hAnsi="Times New Roman" w:eastAsia="宋体"/>
          <w:b/>
          <w:i w:val="0"/>
          <w:sz w:val="24"/>
        </w:rPr>
        <w:t>矩阵运算补充（老师课上专门提问过）</w:t>
      </w:r>
      <w:r>
        <w:rPr>
          <w:rFonts w:ascii="Times New Roman" w:hAnsi="Times New Roman" w:eastAsia="宋体"/>
          <w:b w:val="0"/>
          <w:i w:val="0"/>
          <w:sz w:val="24"/>
        </w:rPr>
        <w:t>：矩阵加减乘要求行列匹配——加法：对应位置相加（两个矩阵行列必须相同）；乘法：A(m×n)与B(n×p)相乘得C(m×p)，C的第i行第j列=A第i行与B第j列对应相乘再求和；</w:t>
      </w:r>
      <w:r>
        <w:rPr>
          <w:rFonts w:ascii="Times New Roman" w:hAnsi="Times New Roman" w:eastAsia="宋体"/>
          <w:b/>
          <w:i w:val="0"/>
          <w:sz w:val="24"/>
        </w:rPr>
        <w:t>矩阵没有除法，只有逆矩阵</w:t>
      </w:r>
      <w:r>
        <w:rPr>
          <w:rFonts w:ascii="Times New Roman" w:hAnsi="Times New Roman" w:eastAsia="宋体"/>
          <w:b w:val="0"/>
          <w:i w:val="0"/>
          <w:sz w:val="24"/>
        </w:rPr>
        <w:t>（单位阵I主对角线为1，np.eye()可生成）。</w:t>
      </w:r>
    </w:p>
    <w:p w14:paraId="683DDC56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2.5.3 数值运算函数（必背）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976"/>
        <w:gridCol w:w="3444"/>
        <w:gridCol w:w="2216"/>
        <w:gridCol w:w="1650"/>
      </w:tblGrid>
      <w:tr w14:paraId="23983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521A83A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函数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25A1058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0A9A150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12A8E17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 w14:paraId="51963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C59BA8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abs(x)</w:t>
            </w:r>
          </w:p>
        </w:tc>
        <w:tc>
          <w:tcPr>
            <w:tcW w:w="3628" w:type="dxa"/>
            <w:vAlign w:val="center"/>
          </w:tcPr>
          <w:p w14:paraId="4694920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绝对值</w:t>
            </w:r>
          </w:p>
        </w:tc>
        <w:tc>
          <w:tcPr>
            <w:tcW w:w="2268" w:type="dxa"/>
            <w:vAlign w:val="center"/>
          </w:tcPr>
          <w:p w14:paraId="5FFB0C2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abs(-5)</w:t>
            </w:r>
          </w:p>
        </w:tc>
        <w:tc>
          <w:tcPr>
            <w:tcW w:w="1701" w:type="dxa"/>
            <w:vAlign w:val="center"/>
          </w:tcPr>
          <w:p w14:paraId="74E4C0D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 w14:paraId="27575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96464B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divmod(x, y)</w:t>
            </w:r>
          </w:p>
        </w:tc>
        <w:tc>
          <w:tcPr>
            <w:tcW w:w="3628" w:type="dxa"/>
            <w:vAlign w:val="center"/>
          </w:tcPr>
          <w:p w14:paraId="2735333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返回(商, 余数)元组</w:t>
            </w:r>
          </w:p>
        </w:tc>
        <w:tc>
          <w:tcPr>
            <w:tcW w:w="2268" w:type="dxa"/>
            <w:vAlign w:val="center"/>
          </w:tcPr>
          <w:p w14:paraId="2F2B3F0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divmod(10, 3)</w:t>
            </w:r>
          </w:p>
        </w:tc>
        <w:tc>
          <w:tcPr>
            <w:tcW w:w="1701" w:type="dxa"/>
            <w:vAlign w:val="center"/>
          </w:tcPr>
          <w:p w14:paraId="395171F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(3, 1)</w:t>
            </w:r>
          </w:p>
        </w:tc>
      </w:tr>
      <w:tr w14:paraId="2A489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99FC43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pow(x, y)</w:t>
            </w:r>
          </w:p>
        </w:tc>
        <w:tc>
          <w:tcPr>
            <w:tcW w:w="3628" w:type="dxa"/>
            <w:vAlign w:val="center"/>
          </w:tcPr>
          <w:p w14:paraId="10905E9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x的y次方</w:t>
            </w:r>
          </w:p>
        </w:tc>
        <w:tc>
          <w:tcPr>
            <w:tcW w:w="2268" w:type="dxa"/>
            <w:vAlign w:val="center"/>
          </w:tcPr>
          <w:p w14:paraId="7DB582C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pow(2, 10)</w:t>
            </w:r>
          </w:p>
        </w:tc>
        <w:tc>
          <w:tcPr>
            <w:tcW w:w="1701" w:type="dxa"/>
            <w:vAlign w:val="center"/>
          </w:tcPr>
          <w:p w14:paraId="63A0AAE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1024</w:t>
            </w:r>
          </w:p>
        </w:tc>
      </w:tr>
      <w:tr w14:paraId="2EFAB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DD49B3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round(x[, d])</w:t>
            </w:r>
          </w:p>
        </w:tc>
        <w:tc>
          <w:tcPr>
            <w:tcW w:w="3628" w:type="dxa"/>
            <w:vAlign w:val="center"/>
          </w:tcPr>
          <w:p w14:paraId="7180B83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四舍五入，d为保留小数位数（可选参数）</w:t>
            </w:r>
          </w:p>
        </w:tc>
        <w:tc>
          <w:tcPr>
            <w:tcW w:w="2268" w:type="dxa"/>
            <w:vAlign w:val="center"/>
          </w:tcPr>
          <w:p w14:paraId="5EB8C37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round(3.14159, 2)</w:t>
            </w:r>
          </w:p>
        </w:tc>
        <w:tc>
          <w:tcPr>
            <w:tcW w:w="1701" w:type="dxa"/>
            <w:vAlign w:val="center"/>
          </w:tcPr>
          <w:p w14:paraId="2F5329C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3.14</w:t>
            </w:r>
          </w:p>
        </w:tc>
      </w:tr>
      <w:tr w14:paraId="305C6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3C3E69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max(a, b, ...)</w:t>
            </w:r>
          </w:p>
        </w:tc>
        <w:tc>
          <w:tcPr>
            <w:tcW w:w="3628" w:type="dxa"/>
            <w:vAlign w:val="center"/>
          </w:tcPr>
          <w:p w14:paraId="2866B8E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求最大值</w:t>
            </w:r>
          </w:p>
        </w:tc>
        <w:tc>
          <w:tcPr>
            <w:tcW w:w="2268" w:type="dxa"/>
            <w:vAlign w:val="center"/>
          </w:tcPr>
          <w:p w14:paraId="1A30E774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max(3, 1, 9, 4)</w:t>
            </w:r>
          </w:p>
        </w:tc>
        <w:tc>
          <w:tcPr>
            <w:tcW w:w="1701" w:type="dxa"/>
            <w:vAlign w:val="center"/>
          </w:tcPr>
          <w:p w14:paraId="0951F2E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</w:tr>
      <w:tr w14:paraId="554F0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387EBE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min(a, b, ...)</w:t>
            </w:r>
          </w:p>
        </w:tc>
        <w:tc>
          <w:tcPr>
            <w:tcW w:w="3628" w:type="dxa"/>
            <w:vAlign w:val="center"/>
          </w:tcPr>
          <w:p w14:paraId="4D0F078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求最小值</w:t>
            </w:r>
          </w:p>
        </w:tc>
        <w:tc>
          <w:tcPr>
            <w:tcW w:w="2268" w:type="dxa"/>
            <w:vAlign w:val="center"/>
          </w:tcPr>
          <w:p w14:paraId="1A91BBB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min(3, 1, 9, 4)</w:t>
            </w:r>
          </w:p>
        </w:tc>
        <w:tc>
          <w:tcPr>
            <w:tcW w:w="1701" w:type="dxa"/>
            <w:vAlign w:val="center"/>
          </w:tcPr>
          <w:p w14:paraId="2B8E525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</w:tr>
      <w:tr w14:paraId="73D4F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163834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int(x)</w:t>
            </w:r>
          </w:p>
        </w:tc>
        <w:tc>
          <w:tcPr>
            <w:tcW w:w="3628" w:type="dxa"/>
            <w:vAlign w:val="center"/>
          </w:tcPr>
          <w:p w14:paraId="6FE574D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转整数（截断小数部分）</w:t>
            </w:r>
          </w:p>
        </w:tc>
        <w:tc>
          <w:tcPr>
            <w:tcW w:w="2268" w:type="dxa"/>
            <w:vAlign w:val="center"/>
          </w:tcPr>
          <w:p w14:paraId="56535D5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int(3.9)</w:t>
            </w:r>
          </w:p>
        </w:tc>
        <w:tc>
          <w:tcPr>
            <w:tcW w:w="1701" w:type="dxa"/>
            <w:vAlign w:val="center"/>
          </w:tcPr>
          <w:p w14:paraId="2D4A3BE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</w:tr>
      <w:tr w14:paraId="546BE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86049F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float(x)</w:t>
            </w:r>
          </w:p>
        </w:tc>
        <w:tc>
          <w:tcPr>
            <w:tcW w:w="3628" w:type="dxa"/>
            <w:vAlign w:val="center"/>
          </w:tcPr>
          <w:p w14:paraId="2B9ECA0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转浮点数</w:t>
            </w:r>
          </w:p>
        </w:tc>
        <w:tc>
          <w:tcPr>
            <w:tcW w:w="2268" w:type="dxa"/>
            <w:vAlign w:val="center"/>
          </w:tcPr>
          <w:p w14:paraId="2C38B95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float(“3.5”)</w:t>
            </w:r>
          </w:p>
        </w:tc>
        <w:tc>
          <w:tcPr>
            <w:tcW w:w="1701" w:type="dxa"/>
            <w:vAlign w:val="center"/>
          </w:tcPr>
          <w:p w14:paraId="335D2B0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3.5</w:t>
            </w:r>
          </w:p>
        </w:tc>
      </w:tr>
      <w:tr w14:paraId="72BED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35E150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str(x)</w:t>
            </w:r>
          </w:p>
        </w:tc>
        <w:tc>
          <w:tcPr>
            <w:tcW w:w="3628" w:type="dxa"/>
            <w:vAlign w:val="center"/>
          </w:tcPr>
          <w:p w14:paraId="2CFE31E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转字符串</w:t>
            </w:r>
          </w:p>
        </w:tc>
        <w:tc>
          <w:tcPr>
            <w:tcW w:w="2268" w:type="dxa"/>
            <w:vAlign w:val="center"/>
          </w:tcPr>
          <w:p w14:paraId="765D10F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str(123)</w:t>
            </w:r>
          </w:p>
        </w:tc>
        <w:tc>
          <w:tcPr>
            <w:tcW w:w="1701" w:type="dxa"/>
            <w:vAlign w:val="center"/>
          </w:tcPr>
          <w:p w14:paraId="456E938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“123”</w:t>
            </w:r>
          </w:p>
        </w:tc>
      </w:tr>
      <w:tr w14:paraId="1D8FB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A0F7B3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bool(x)</w:t>
            </w:r>
          </w:p>
        </w:tc>
        <w:tc>
          <w:tcPr>
            <w:tcW w:w="3628" w:type="dxa"/>
            <w:vAlign w:val="center"/>
          </w:tcPr>
          <w:p w14:paraId="5E4782B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转布尔</w:t>
            </w:r>
          </w:p>
        </w:tc>
        <w:tc>
          <w:tcPr>
            <w:tcW w:w="2268" w:type="dxa"/>
            <w:vAlign w:val="center"/>
          </w:tcPr>
          <w:p w14:paraId="5EE76C2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bool(0), bool(“a”)</w:t>
            </w:r>
          </w:p>
        </w:tc>
        <w:tc>
          <w:tcPr>
            <w:tcW w:w="1701" w:type="dxa"/>
            <w:vAlign w:val="center"/>
          </w:tcPr>
          <w:p w14:paraId="702347D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False, True</w:t>
            </w:r>
          </w:p>
        </w:tc>
      </w:tr>
      <w:tr w14:paraId="0EE07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E5FF2C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chr(x)</w:t>
            </w:r>
          </w:p>
        </w:tc>
        <w:tc>
          <w:tcPr>
            <w:tcW w:w="3628" w:type="dxa"/>
            <w:vAlign w:val="center"/>
          </w:tcPr>
          <w:p w14:paraId="73209DD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Unicode码转字符</w:t>
            </w:r>
          </w:p>
        </w:tc>
        <w:tc>
          <w:tcPr>
            <w:tcW w:w="2268" w:type="dxa"/>
            <w:vAlign w:val="center"/>
          </w:tcPr>
          <w:p w14:paraId="1EBE26B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chr(65)</w:t>
            </w:r>
          </w:p>
        </w:tc>
        <w:tc>
          <w:tcPr>
            <w:tcW w:w="1701" w:type="dxa"/>
            <w:vAlign w:val="center"/>
          </w:tcPr>
          <w:p w14:paraId="5FEEFDB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</w:tr>
      <w:tr w14:paraId="3E604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12F2EA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ord(x)</w:t>
            </w:r>
          </w:p>
        </w:tc>
        <w:tc>
          <w:tcPr>
            <w:tcW w:w="3628" w:type="dxa"/>
            <w:vAlign w:val="center"/>
          </w:tcPr>
          <w:p w14:paraId="6E258CA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字符转Unicode码</w:t>
            </w:r>
          </w:p>
        </w:tc>
        <w:tc>
          <w:tcPr>
            <w:tcW w:w="2268" w:type="dxa"/>
            <w:vAlign w:val="center"/>
          </w:tcPr>
          <w:p w14:paraId="3D1CECC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ord(“A”)</w:t>
            </w:r>
          </w:p>
        </w:tc>
        <w:tc>
          <w:tcPr>
            <w:tcW w:w="1701" w:type="dxa"/>
            <w:vAlign w:val="center"/>
          </w:tcPr>
          <w:p w14:paraId="0A537C5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65</w:t>
            </w:r>
          </w:p>
        </w:tc>
      </w:tr>
      <w:tr w14:paraId="23FAE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8AA8A9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hex(x)</w:t>
            </w:r>
          </w:p>
        </w:tc>
        <w:tc>
          <w:tcPr>
            <w:tcW w:w="3628" w:type="dxa"/>
            <w:vAlign w:val="center"/>
          </w:tcPr>
          <w:p w14:paraId="1982DF7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转十六进制字符串</w:t>
            </w:r>
          </w:p>
        </w:tc>
        <w:tc>
          <w:tcPr>
            <w:tcW w:w="2268" w:type="dxa"/>
            <w:vAlign w:val="center"/>
          </w:tcPr>
          <w:p w14:paraId="0339019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hex(31)</w:t>
            </w:r>
          </w:p>
        </w:tc>
        <w:tc>
          <w:tcPr>
            <w:tcW w:w="1701" w:type="dxa"/>
            <w:vAlign w:val="center"/>
          </w:tcPr>
          <w:p w14:paraId="75DD577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0x1f</w:t>
            </w:r>
          </w:p>
        </w:tc>
      </w:tr>
      <w:tr w14:paraId="39D62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46FCA3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oct(x)</w:t>
            </w:r>
          </w:p>
        </w:tc>
        <w:tc>
          <w:tcPr>
            <w:tcW w:w="3628" w:type="dxa"/>
            <w:vAlign w:val="center"/>
          </w:tcPr>
          <w:p w14:paraId="18E89E2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转八进制字符串</w:t>
            </w:r>
          </w:p>
        </w:tc>
        <w:tc>
          <w:tcPr>
            <w:tcW w:w="2268" w:type="dxa"/>
            <w:vAlign w:val="center"/>
          </w:tcPr>
          <w:p w14:paraId="0E55918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oct(8)</w:t>
            </w:r>
          </w:p>
        </w:tc>
        <w:tc>
          <w:tcPr>
            <w:tcW w:w="1701" w:type="dxa"/>
            <w:vAlign w:val="center"/>
          </w:tcPr>
          <w:p w14:paraId="735C1A5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0o10</w:t>
            </w:r>
          </w:p>
        </w:tc>
      </w:tr>
      <w:tr w14:paraId="4F2D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D62275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bin(x)</w:t>
            </w:r>
          </w:p>
        </w:tc>
        <w:tc>
          <w:tcPr>
            <w:tcW w:w="3628" w:type="dxa"/>
            <w:vAlign w:val="center"/>
          </w:tcPr>
          <w:p w14:paraId="35890F0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转二进制字符串</w:t>
            </w:r>
          </w:p>
        </w:tc>
        <w:tc>
          <w:tcPr>
            <w:tcW w:w="2268" w:type="dxa"/>
            <w:vAlign w:val="center"/>
          </w:tcPr>
          <w:p w14:paraId="51F49FF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bin(22)</w:t>
            </w:r>
          </w:p>
        </w:tc>
        <w:tc>
          <w:tcPr>
            <w:tcW w:w="1701" w:type="dxa"/>
            <w:vAlign w:val="center"/>
          </w:tcPr>
          <w:p w14:paraId="306225B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0b10110</w:t>
            </w:r>
          </w:p>
        </w:tc>
      </w:tr>
    </w:tbl>
    <w:p w14:paraId="61D14FC4">
      <w:pPr>
        <w:spacing w:after="0"/>
      </w:pPr>
    </w:p>
    <w:p w14:paraId="45C0F365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老师特别强调：能直接用内置函数就**不要自己写循环**实现（“遇到一些很容易通过库函数或者数字运算的函数就能求解出来的，就直接套max/min就可以了，不用再写一个函数求这一批数的最大值最小值”）。</w:t>
      </w:r>
    </w:p>
    <w:p w14:paraId="252CEDAC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类型转换非常灵活：int(“123”) 可以直接把数字字符串转成整数；int(3.9)截断为3；字符串转整数失败会报错（如int(“abc”)报ValueError）。</w:t>
      </w:r>
    </w:p>
    <w:p w14:paraId="3E35C1B0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2.5.4 天天向上的力量（课本实例3，老师提到过“1小时学Python”同款思维题）</w:t>
      </w:r>
    </w:p>
    <w:p w14:paraId="7DDF86FF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DayDayUp365.py —— 天天向上的力量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import math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dayup = math.pow((1.0 + 0.01), 365)    # 每天努力1%，一年后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print("天天向上：{:.2f}".format(dayup))   # 结果约37.78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也可以不用math库：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dayup = (1.0 + 0.01) ** 365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print("天天向上：{:.2f}".format(dayup))</w:t>
      </w:r>
    </w:p>
    <w:p w14:paraId="4A9252AE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引申思考：每天努力1%和每天懈怠1%，一年后的差距巨大（(1+0.01)^365≈37.78，(1-0.01)^365≈0.03）。这类题考的就是</w:t>
      </w:r>
      <w:r>
        <w:rPr>
          <w:rFonts w:ascii="Times New Roman" w:hAnsi="Times New Roman" w:eastAsia="宋体"/>
          <w:b/>
          <w:i w:val="0"/>
          <w:sz w:val="24"/>
        </w:rPr>
        <w:t>循环/幂运算/format</w:t>
      </w:r>
      <w:r>
        <w:rPr>
          <w:rFonts w:ascii="Times New Roman" w:hAnsi="Times New Roman" w:eastAsia="宋体"/>
          <w:b w:val="0"/>
          <w:i w:val="0"/>
          <w:sz w:val="24"/>
        </w:rPr>
        <w:t>的组合。</w:t>
      </w:r>
    </w:p>
    <w:p w14:paraId="35FE2CD8">
      <w:pPr>
        <w:pStyle w:val="3"/>
        <w:keepNext/>
        <w:spacing w:before="240" w:after="10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8"/>
        </w:rPr>
        <w:t>第三部分 字符串类型（必考，填空题高频）</w:t>
      </w:r>
    </w:p>
    <w:p w14:paraId="636D2543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字符串是考试出现频率最高的数据类型之一：索引、切片、方法、格式化都是送分题。老师上课专门反复讲过字符串的索引和切片，一定吃透。</w:t>
      </w:r>
    </w:p>
    <w:p w14:paraId="1A0386D9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3.1 字符串的表示</w:t>
      </w:r>
    </w:p>
    <w:p w14:paraId="73D6D373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字符串用单引号'...'、双引号“...”或三引号“”“...”“”表示。单引号和双引号可以互相嵌套（'他说“你好”'）。三引号可以跨多行。</w:t>
      </w:r>
    </w:p>
    <w:p w14:paraId="0321099D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a = 'Hello'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b = "World"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c = '他说："你好"'       # 单引号里嵌套双引号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 = """第一行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第二行"""      # 多行字符串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print(a, b, c)</w:t>
      </w:r>
    </w:p>
    <w:p w14:paraId="297643FB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字符串是</w:t>
      </w:r>
      <w:r>
        <w:rPr>
          <w:rFonts w:ascii="Times New Roman" w:hAnsi="Times New Roman" w:eastAsia="宋体"/>
          <w:b/>
          <w:i w:val="0"/>
          <w:sz w:val="24"/>
        </w:rPr>
        <w:t>不可变</w:t>
      </w:r>
      <w:r>
        <w:rPr>
          <w:rFonts w:ascii="Times New Roman" w:hAnsi="Times New Roman" w:eastAsia="宋体"/>
          <w:b w:val="0"/>
          <w:i w:val="0"/>
          <w:sz w:val="24"/>
        </w:rPr>
        <w:t>的（不能通过索引直接修改字符串中的某个字符）。</w:t>
      </w:r>
    </w:p>
    <w:p w14:paraId="2ADA4AD7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3.2 字符串索引（必考！）</w:t>
      </w:r>
    </w:p>
    <w:p w14:paraId="3F09537A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字符串索引从0开始正向编号，从-1开始反向编号。正向：0,1,2,...；反向：-1,-2,-3,...。取单个字符：字符串[序号]。</w:t>
      </w:r>
    </w:p>
    <w:p w14:paraId="3D61D090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 = "Python"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print(s[0])    # 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print(s[5])    # n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print(s[-1])   # n  （最后一个字符，最常用！）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print(s[-6])   # P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701"/>
        <w:gridCol w:w="1247"/>
        <w:gridCol w:w="1247"/>
        <w:gridCol w:w="1247"/>
        <w:gridCol w:w="1247"/>
        <w:gridCol w:w="1247"/>
        <w:gridCol w:w="1247"/>
      </w:tblGrid>
      <w:tr w14:paraId="10C3D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4B75256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字符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1C83A9A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P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FB15A7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y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3A2309B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t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3CA673E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h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14AD78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o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452A96C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n</w:t>
            </w:r>
          </w:p>
        </w:tc>
      </w:tr>
      <w:tr w14:paraId="03A3E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36AD38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正向索引</w:t>
            </w:r>
          </w:p>
        </w:tc>
        <w:tc>
          <w:tcPr>
            <w:tcW w:w="1247" w:type="dxa"/>
            <w:vAlign w:val="center"/>
          </w:tcPr>
          <w:p w14:paraId="414672F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</w:t>
            </w:r>
          </w:p>
        </w:tc>
        <w:tc>
          <w:tcPr>
            <w:tcW w:w="1247" w:type="dxa"/>
            <w:vAlign w:val="center"/>
          </w:tcPr>
          <w:p w14:paraId="106A951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w="1247" w:type="dxa"/>
            <w:vAlign w:val="center"/>
          </w:tcPr>
          <w:p w14:paraId="2C17A85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w="1247" w:type="dxa"/>
            <w:vAlign w:val="center"/>
          </w:tcPr>
          <w:p w14:paraId="6206C38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w="1247" w:type="dxa"/>
            <w:vAlign w:val="center"/>
          </w:tcPr>
          <w:p w14:paraId="04080EA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w="1247" w:type="dxa"/>
            <w:vAlign w:val="center"/>
          </w:tcPr>
          <w:p w14:paraId="34ABA3D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 w14:paraId="5CBC9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11F3B9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反向索引</w:t>
            </w:r>
          </w:p>
        </w:tc>
        <w:tc>
          <w:tcPr>
            <w:tcW w:w="1247" w:type="dxa"/>
            <w:vAlign w:val="center"/>
          </w:tcPr>
          <w:p w14:paraId="24165A5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-6</w:t>
            </w:r>
          </w:p>
        </w:tc>
        <w:tc>
          <w:tcPr>
            <w:tcW w:w="1247" w:type="dxa"/>
            <w:vAlign w:val="center"/>
          </w:tcPr>
          <w:p w14:paraId="57D1E38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-5</w:t>
            </w:r>
          </w:p>
        </w:tc>
        <w:tc>
          <w:tcPr>
            <w:tcW w:w="1247" w:type="dxa"/>
            <w:vAlign w:val="center"/>
          </w:tcPr>
          <w:p w14:paraId="3FDF8CA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-4</w:t>
            </w:r>
          </w:p>
        </w:tc>
        <w:tc>
          <w:tcPr>
            <w:tcW w:w="1247" w:type="dxa"/>
            <w:vAlign w:val="center"/>
          </w:tcPr>
          <w:p w14:paraId="39E0362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-3</w:t>
            </w:r>
          </w:p>
        </w:tc>
        <w:tc>
          <w:tcPr>
            <w:tcW w:w="1247" w:type="dxa"/>
            <w:vAlign w:val="center"/>
          </w:tcPr>
          <w:p w14:paraId="4DA1A0F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-2</w:t>
            </w:r>
          </w:p>
        </w:tc>
        <w:tc>
          <w:tcPr>
            <w:tcW w:w="1247" w:type="dxa"/>
            <w:vAlign w:val="center"/>
          </w:tcPr>
          <w:p w14:paraId="30A4BB1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</w:t>
            </w:r>
          </w:p>
        </w:tc>
      </w:tr>
    </w:tbl>
    <w:p w14:paraId="60FDD338">
      <w:pPr>
        <w:spacing w:after="0"/>
      </w:pPr>
    </w:p>
    <w:p w14:paraId="502A807B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取最后一个字符用s[-1]（温度转换里判断温度标志就是这么干的）；去掉最后一个字符用s[0:-1]或s[:-1]。</w:t>
      </w:r>
    </w:p>
    <w:p w14:paraId="328D3F65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3.3 字符串切片（必考！）</w:t>
      </w:r>
    </w:p>
    <w:p w14:paraId="4F2C3E9F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切片格式：字符串[M:N] 或 字符串[M:N:K]。**取从M开始到N-1为止（含头不含尾！）**，K是步长。</w:t>
      </w:r>
    </w:p>
    <w:p w14:paraId="773C3BEA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 = "HelloWorld"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print(s[0:5])     # Hello   （取0到4）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print(s[5:])      # World   （取5到最后）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print(s[:5])      # Hello   （从开头到4）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print(s[:])       # HelloWorld （全部）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print(s[::2])     # Hlool   （步长2取一个）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print(s[::-1])    # dlroWolleH （步长-1，倒序！）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print(s[5:0:-1])  # olleH   （反向切）</w:t>
      </w:r>
    </w:p>
    <w:p w14:paraId="07ECD9FC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判断字符串是否为空、取字符串全部内容、倒序（s[::-1]）都要会。s[::-1]是字符串反转的“标准答案”，实验一第6题就是它。</w:t>
      </w:r>
    </w:p>
    <w:p w14:paraId="56D425A4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记忆技巧：切片的三个位置分别对应 [起始:结束:步长]，结束位置</w:t>
      </w:r>
      <w:r>
        <w:rPr>
          <w:rFonts w:ascii="Times New Roman" w:hAnsi="Times New Roman" w:eastAsia="宋体"/>
          <w:b/>
          <w:i w:val="0"/>
          <w:sz w:val="24"/>
        </w:rPr>
        <w:t>不包含</w:t>
      </w:r>
      <w:r>
        <w:rPr>
          <w:rFonts w:ascii="Times New Roman" w:hAnsi="Times New Roman" w:eastAsia="宋体"/>
          <w:b w:val="0"/>
          <w:i w:val="0"/>
          <w:sz w:val="24"/>
        </w:rPr>
        <w:t>。步长为负表示从右往左。</w:t>
      </w:r>
    </w:p>
    <w:p w14:paraId="380DC244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3.4 字符串操作符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814"/>
        <w:gridCol w:w="3118"/>
        <w:gridCol w:w="2551"/>
        <w:gridCol w:w="1587"/>
      </w:tblGrid>
      <w:tr w14:paraId="24374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33F8DD5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操作符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060A627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1AF7F23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  <w:tc>
          <w:tcPr>
            <w:tcW w:w="1587" w:type="dxa"/>
            <w:shd w:val="clear" w:color="auto" w:fill="D9D9D9"/>
            <w:vAlign w:val="center"/>
          </w:tcPr>
          <w:p w14:paraId="7A1E394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 w14:paraId="7A991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D33CA4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</w:t>
            </w:r>
          </w:p>
        </w:tc>
        <w:tc>
          <w:tcPr>
            <w:tcW w:w="3118" w:type="dxa"/>
            <w:vAlign w:val="center"/>
          </w:tcPr>
          <w:p w14:paraId="4BDF582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连接两个字符串</w:t>
            </w:r>
          </w:p>
        </w:tc>
        <w:tc>
          <w:tcPr>
            <w:tcW w:w="2551" w:type="dxa"/>
            <w:vAlign w:val="center"/>
          </w:tcPr>
          <w:p w14:paraId="0E075779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“Py” + “thon”</w:t>
            </w:r>
          </w:p>
        </w:tc>
        <w:tc>
          <w:tcPr>
            <w:tcW w:w="1587" w:type="dxa"/>
            <w:vAlign w:val="center"/>
          </w:tcPr>
          <w:p w14:paraId="2C0378C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“Python”</w:t>
            </w:r>
          </w:p>
        </w:tc>
      </w:tr>
      <w:tr w14:paraId="06D9E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D0DD6B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*</w:t>
            </w:r>
          </w:p>
        </w:tc>
        <w:tc>
          <w:tcPr>
            <w:tcW w:w="3118" w:type="dxa"/>
            <w:vAlign w:val="center"/>
          </w:tcPr>
          <w:p w14:paraId="0CBFC53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重复复制N次</w:t>
            </w:r>
          </w:p>
        </w:tc>
        <w:tc>
          <w:tcPr>
            <w:tcW w:w="2551" w:type="dxa"/>
            <w:vAlign w:val="center"/>
          </w:tcPr>
          <w:p w14:paraId="5BF8AB0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“ab” * 3</w:t>
            </w:r>
          </w:p>
        </w:tc>
        <w:tc>
          <w:tcPr>
            <w:tcW w:w="1587" w:type="dxa"/>
            <w:vAlign w:val="center"/>
          </w:tcPr>
          <w:p w14:paraId="5B1B2AA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“ababab”</w:t>
            </w:r>
          </w:p>
        </w:tc>
      </w:tr>
      <w:tr w14:paraId="1127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6CD428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</w:t>
            </w:r>
          </w:p>
        </w:tc>
        <w:tc>
          <w:tcPr>
            <w:tcW w:w="3118" w:type="dxa"/>
            <w:vAlign w:val="center"/>
          </w:tcPr>
          <w:p w14:paraId="2977455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判断子串是否在字符串中（返回True/False）</w:t>
            </w:r>
          </w:p>
        </w:tc>
        <w:tc>
          <w:tcPr>
            <w:tcW w:w="2551" w:type="dxa"/>
            <w:vAlign w:val="center"/>
          </w:tcPr>
          <w:p w14:paraId="531407D2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“Py” in “Python”</w:t>
            </w:r>
          </w:p>
        </w:tc>
        <w:tc>
          <w:tcPr>
            <w:tcW w:w="1587" w:type="dxa"/>
            <w:vAlign w:val="center"/>
          </w:tcPr>
          <w:p w14:paraId="18CC35C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True</w:t>
            </w:r>
          </w:p>
        </w:tc>
      </w:tr>
      <w:tr w14:paraId="4A39D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94A9C8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in</w:t>
            </w:r>
          </w:p>
        </w:tc>
        <w:tc>
          <w:tcPr>
            <w:tcW w:w="3118" w:type="dxa"/>
            <w:vAlign w:val="center"/>
          </w:tcPr>
          <w:p w14:paraId="7E2C65B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判断不在</w:t>
            </w:r>
          </w:p>
        </w:tc>
        <w:tc>
          <w:tcPr>
            <w:tcW w:w="2551" w:type="dxa"/>
            <w:vAlign w:val="center"/>
          </w:tcPr>
          <w:p w14:paraId="28C470E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“x” not in “Python”</w:t>
            </w:r>
          </w:p>
        </w:tc>
        <w:tc>
          <w:tcPr>
            <w:tcW w:w="1587" w:type="dxa"/>
            <w:vAlign w:val="center"/>
          </w:tcPr>
          <w:p w14:paraId="652D0BE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True</w:t>
            </w:r>
          </w:p>
        </w:tc>
      </w:tr>
    </w:tbl>
    <w:p w14:paraId="7ECA23C9">
      <w:pPr>
        <w:spacing w:after="0"/>
      </w:pPr>
    </w:p>
    <w:p w14:paraId="723F67AA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 = "Python"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print("Py" + "thon")   # Python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print("-" * 20)        # 输出20个-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print("th" in s)       # True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print("xy" in s)       # False</w:t>
      </w:r>
    </w:p>
    <w:p w14:paraId="3ABAEE2A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3.5 字符串处理方法（必背列表）</w:t>
      </w:r>
    </w:p>
    <w:p w14:paraId="4CE6409E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方法 = 以.形式调用的函数。字符串方法不会改变原字符串，而是**返回新字符串**（字符串不可变）。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041"/>
        <w:gridCol w:w="2948"/>
        <w:gridCol w:w="2608"/>
        <w:gridCol w:w="1474"/>
      </w:tblGrid>
      <w:tr w14:paraId="27DF7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54DDD28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方法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3BBA631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7F0455C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5715E40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 w14:paraId="4E7B6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C170BD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s.lower()</w:t>
            </w:r>
          </w:p>
        </w:tc>
        <w:tc>
          <w:tcPr>
            <w:tcW w:w="2948" w:type="dxa"/>
            <w:vAlign w:val="center"/>
          </w:tcPr>
          <w:p w14:paraId="3C79FC8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全部转小写</w:t>
            </w:r>
          </w:p>
        </w:tc>
        <w:tc>
          <w:tcPr>
            <w:tcW w:w="2608" w:type="dxa"/>
            <w:vAlign w:val="center"/>
          </w:tcPr>
          <w:p w14:paraId="7F88904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“AbC”.lower()</w:t>
            </w:r>
          </w:p>
        </w:tc>
        <w:tc>
          <w:tcPr>
            <w:tcW w:w="1474" w:type="dxa"/>
            <w:vAlign w:val="center"/>
          </w:tcPr>
          <w:p w14:paraId="6912301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“abc”</w:t>
            </w:r>
          </w:p>
        </w:tc>
      </w:tr>
      <w:tr w14:paraId="6C2A0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0187C3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s.upper()</w:t>
            </w:r>
          </w:p>
        </w:tc>
        <w:tc>
          <w:tcPr>
            <w:tcW w:w="2948" w:type="dxa"/>
            <w:vAlign w:val="center"/>
          </w:tcPr>
          <w:p w14:paraId="5C09E54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全部转大写</w:t>
            </w:r>
          </w:p>
        </w:tc>
        <w:tc>
          <w:tcPr>
            <w:tcW w:w="2608" w:type="dxa"/>
            <w:vAlign w:val="center"/>
          </w:tcPr>
          <w:p w14:paraId="7D0F50D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“AbC”.upper()</w:t>
            </w:r>
          </w:p>
        </w:tc>
        <w:tc>
          <w:tcPr>
            <w:tcW w:w="1474" w:type="dxa"/>
            <w:vAlign w:val="center"/>
          </w:tcPr>
          <w:p w14:paraId="6DFB3EC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“ABC”</w:t>
            </w:r>
          </w:p>
        </w:tc>
      </w:tr>
      <w:tr w14:paraId="47EE2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3B1C07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s.split(sep)</w:t>
            </w:r>
          </w:p>
        </w:tc>
        <w:tc>
          <w:tcPr>
            <w:tcW w:w="2948" w:type="dxa"/>
            <w:vAlign w:val="center"/>
          </w:tcPr>
          <w:p w14:paraId="6E2D3E1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按分隔符切分成列表</w:t>
            </w:r>
          </w:p>
        </w:tc>
        <w:tc>
          <w:tcPr>
            <w:tcW w:w="2608" w:type="dxa"/>
            <w:vAlign w:val="center"/>
          </w:tcPr>
          <w:p w14:paraId="7E47464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“a,b,c”.split(“,”)</w:t>
            </w:r>
          </w:p>
        </w:tc>
        <w:tc>
          <w:tcPr>
            <w:tcW w:w="1474" w:type="dxa"/>
            <w:vAlign w:val="center"/>
          </w:tcPr>
          <w:p w14:paraId="7266AC9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['a','b','c']</w:t>
            </w:r>
          </w:p>
        </w:tc>
      </w:tr>
      <w:tr w14:paraId="4A44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9635AF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s.count(sub)</w:t>
            </w:r>
          </w:p>
        </w:tc>
        <w:tc>
          <w:tcPr>
            <w:tcW w:w="2948" w:type="dxa"/>
            <w:vAlign w:val="center"/>
          </w:tcPr>
          <w:p w14:paraId="46FA0DA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统计子串出现次数</w:t>
            </w:r>
          </w:p>
        </w:tc>
        <w:tc>
          <w:tcPr>
            <w:tcW w:w="2608" w:type="dxa"/>
            <w:vAlign w:val="center"/>
          </w:tcPr>
          <w:p w14:paraId="59E0C34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“banana”.count(“a”)</w:t>
            </w:r>
          </w:p>
        </w:tc>
        <w:tc>
          <w:tcPr>
            <w:tcW w:w="1474" w:type="dxa"/>
            <w:vAlign w:val="center"/>
          </w:tcPr>
          <w:p w14:paraId="2086DE3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</w:tr>
      <w:tr w14:paraId="787B3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3C5111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s.replace(a, b)</w:t>
            </w:r>
          </w:p>
        </w:tc>
        <w:tc>
          <w:tcPr>
            <w:tcW w:w="2948" w:type="dxa"/>
            <w:vAlign w:val="center"/>
          </w:tcPr>
          <w:p w14:paraId="430287C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用b替换所有a</w:t>
            </w:r>
          </w:p>
        </w:tc>
        <w:tc>
          <w:tcPr>
            <w:tcW w:w="2608" w:type="dxa"/>
            <w:vAlign w:val="center"/>
          </w:tcPr>
          <w:p w14:paraId="787BFD84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“abc”.replace(“a”,“X”)</w:t>
            </w:r>
          </w:p>
        </w:tc>
        <w:tc>
          <w:tcPr>
            <w:tcW w:w="1474" w:type="dxa"/>
            <w:vAlign w:val="center"/>
          </w:tcPr>
          <w:p w14:paraId="382C319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“Xbc”</w:t>
            </w:r>
          </w:p>
        </w:tc>
      </w:tr>
      <w:tr w14:paraId="31213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936374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s.center(w, ch)</w:t>
            </w:r>
          </w:p>
        </w:tc>
        <w:tc>
          <w:tcPr>
            <w:tcW w:w="2948" w:type="dxa"/>
            <w:vAlign w:val="center"/>
          </w:tcPr>
          <w:p w14:paraId="05A5E82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按宽度w居中，两侧用ch填充</w:t>
            </w:r>
          </w:p>
        </w:tc>
        <w:tc>
          <w:tcPr>
            <w:tcW w:w="2608" w:type="dxa"/>
            <w:vAlign w:val="center"/>
          </w:tcPr>
          <w:p w14:paraId="71B36E4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“ab”.center(5, “*”)</w:t>
            </w:r>
          </w:p>
        </w:tc>
        <w:tc>
          <w:tcPr>
            <w:tcW w:w="1474" w:type="dxa"/>
            <w:vAlign w:val="center"/>
          </w:tcPr>
          <w:p w14:paraId="6600815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“**ab*”</w:t>
            </w:r>
          </w:p>
        </w:tc>
      </w:tr>
      <w:tr w14:paraId="0E4EC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96C3BB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s.strip(ch)</w:t>
            </w:r>
          </w:p>
        </w:tc>
        <w:tc>
          <w:tcPr>
            <w:tcW w:w="2948" w:type="dxa"/>
            <w:vAlign w:val="center"/>
          </w:tcPr>
          <w:p w14:paraId="684FAE3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去掉两侧的ch（默认去空格）</w:t>
            </w:r>
          </w:p>
        </w:tc>
        <w:tc>
          <w:tcPr>
            <w:tcW w:w="2608" w:type="dxa"/>
            <w:vAlign w:val="center"/>
          </w:tcPr>
          <w:p w14:paraId="62675FF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  hi  ”.strip()</w:t>
            </w:r>
          </w:p>
        </w:tc>
        <w:tc>
          <w:tcPr>
            <w:tcW w:w="1474" w:type="dxa"/>
            <w:vAlign w:val="center"/>
          </w:tcPr>
          <w:p w14:paraId="5A06A25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“hi”</w:t>
            </w:r>
          </w:p>
        </w:tc>
      </w:tr>
      <w:tr w14:paraId="14960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6AC12F5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s.join(iter)</w:t>
            </w:r>
          </w:p>
        </w:tc>
        <w:tc>
          <w:tcPr>
            <w:tcW w:w="2948" w:type="dxa"/>
            <w:vAlign w:val="center"/>
          </w:tcPr>
          <w:p w14:paraId="640573F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在每个元素之间插入s，返回字符串</w:t>
            </w:r>
          </w:p>
        </w:tc>
        <w:tc>
          <w:tcPr>
            <w:tcW w:w="2608" w:type="dxa"/>
            <w:vAlign w:val="center"/>
          </w:tcPr>
          <w:p w14:paraId="2D5C764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“,”.join([“a”,“b”,“c”])</w:t>
            </w:r>
          </w:p>
        </w:tc>
        <w:tc>
          <w:tcPr>
            <w:tcW w:w="1474" w:type="dxa"/>
            <w:vAlign w:val="center"/>
          </w:tcPr>
          <w:p w14:paraId="7D956CF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“a,b,c”</w:t>
            </w:r>
          </w:p>
        </w:tc>
      </w:tr>
      <w:tr w14:paraId="1AE2D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17D63A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s.find(sub)</w:t>
            </w:r>
          </w:p>
        </w:tc>
        <w:tc>
          <w:tcPr>
            <w:tcW w:w="2948" w:type="dxa"/>
            <w:vAlign w:val="center"/>
          </w:tcPr>
          <w:p w14:paraId="3A34B51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找子串位置，找不到返回-1</w:t>
            </w:r>
          </w:p>
        </w:tc>
        <w:tc>
          <w:tcPr>
            <w:tcW w:w="2608" w:type="dxa"/>
            <w:vAlign w:val="center"/>
          </w:tcPr>
          <w:p w14:paraId="1DF6FC2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“abc”.find(“b”)</w:t>
            </w:r>
          </w:p>
        </w:tc>
        <w:tc>
          <w:tcPr>
            <w:tcW w:w="1474" w:type="dxa"/>
            <w:vAlign w:val="center"/>
          </w:tcPr>
          <w:p w14:paraId="4D7A456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</w:tr>
      <w:tr w14:paraId="12CC8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34881B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s.index(sub)</w:t>
            </w:r>
          </w:p>
        </w:tc>
        <w:tc>
          <w:tcPr>
            <w:tcW w:w="2948" w:type="dxa"/>
            <w:vAlign w:val="center"/>
          </w:tcPr>
          <w:p w14:paraId="3439146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找子串位置，找不到报错</w:t>
            </w:r>
          </w:p>
        </w:tc>
        <w:tc>
          <w:tcPr>
            <w:tcW w:w="2608" w:type="dxa"/>
            <w:vAlign w:val="center"/>
          </w:tcPr>
          <w:p w14:paraId="2CAD3A4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“abc”.index(“b”)</w:t>
            </w:r>
          </w:p>
        </w:tc>
        <w:tc>
          <w:tcPr>
            <w:tcW w:w="1474" w:type="dxa"/>
            <w:vAlign w:val="center"/>
          </w:tcPr>
          <w:p w14:paraId="2220998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</w:tr>
      <w:tr w14:paraId="511FF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FF6F88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s.startswith(x)</w:t>
            </w:r>
          </w:p>
        </w:tc>
        <w:tc>
          <w:tcPr>
            <w:tcW w:w="2948" w:type="dxa"/>
            <w:vAlign w:val="center"/>
          </w:tcPr>
          <w:p w14:paraId="5468359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是否以x开头</w:t>
            </w:r>
          </w:p>
        </w:tc>
        <w:tc>
          <w:tcPr>
            <w:tcW w:w="2608" w:type="dxa"/>
            <w:vAlign w:val="center"/>
          </w:tcPr>
          <w:p w14:paraId="6AE8A7E9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“Py”.startswith(“P”)</w:t>
            </w:r>
          </w:p>
        </w:tc>
        <w:tc>
          <w:tcPr>
            <w:tcW w:w="1474" w:type="dxa"/>
            <w:vAlign w:val="center"/>
          </w:tcPr>
          <w:p w14:paraId="1DE089F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True</w:t>
            </w:r>
          </w:p>
        </w:tc>
      </w:tr>
      <w:tr w14:paraId="73DE6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093D43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s.endswith(x)</w:t>
            </w:r>
          </w:p>
        </w:tc>
        <w:tc>
          <w:tcPr>
            <w:tcW w:w="2948" w:type="dxa"/>
            <w:vAlign w:val="center"/>
          </w:tcPr>
          <w:p w14:paraId="3C63A14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是否以x结尾</w:t>
            </w:r>
          </w:p>
        </w:tc>
        <w:tc>
          <w:tcPr>
            <w:tcW w:w="2608" w:type="dxa"/>
            <w:vAlign w:val="center"/>
          </w:tcPr>
          <w:p w14:paraId="2264D45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“Py”.endswith(“y”)</w:t>
            </w:r>
          </w:p>
        </w:tc>
        <w:tc>
          <w:tcPr>
            <w:tcW w:w="1474" w:type="dxa"/>
            <w:vAlign w:val="center"/>
          </w:tcPr>
          <w:p w14:paraId="5CF6A20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True</w:t>
            </w:r>
          </w:p>
        </w:tc>
      </w:tr>
      <w:tr w14:paraId="64C0B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555C0F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s.isdigit()</w:t>
            </w:r>
          </w:p>
        </w:tc>
        <w:tc>
          <w:tcPr>
            <w:tcW w:w="2948" w:type="dxa"/>
            <w:vAlign w:val="center"/>
          </w:tcPr>
          <w:p w14:paraId="7707A3F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是否全是数字</w:t>
            </w:r>
          </w:p>
        </w:tc>
        <w:tc>
          <w:tcPr>
            <w:tcW w:w="2608" w:type="dxa"/>
            <w:vAlign w:val="center"/>
          </w:tcPr>
          <w:p w14:paraId="61FE393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“123”.isdigit()</w:t>
            </w:r>
          </w:p>
        </w:tc>
        <w:tc>
          <w:tcPr>
            <w:tcW w:w="1474" w:type="dxa"/>
            <w:vAlign w:val="center"/>
          </w:tcPr>
          <w:p w14:paraId="09DEC56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True</w:t>
            </w:r>
          </w:p>
        </w:tc>
      </w:tr>
      <w:tr w14:paraId="00E0A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E19326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s.isalpha()</w:t>
            </w:r>
          </w:p>
        </w:tc>
        <w:tc>
          <w:tcPr>
            <w:tcW w:w="2948" w:type="dxa"/>
            <w:vAlign w:val="center"/>
          </w:tcPr>
          <w:p w14:paraId="0E9C179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是否全是字母</w:t>
            </w:r>
          </w:p>
        </w:tc>
        <w:tc>
          <w:tcPr>
            <w:tcW w:w="2608" w:type="dxa"/>
            <w:vAlign w:val="center"/>
          </w:tcPr>
          <w:p w14:paraId="41A7812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“ab”.isalpha()</w:t>
            </w:r>
          </w:p>
        </w:tc>
        <w:tc>
          <w:tcPr>
            <w:tcW w:w="1474" w:type="dxa"/>
            <w:vAlign w:val="center"/>
          </w:tcPr>
          <w:p w14:paraId="5B0444D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True</w:t>
            </w:r>
          </w:p>
        </w:tc>
      </w:tr>
      <w:tr w14:paraId="0C568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C733D1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s.zfill(w)</w:t>
            </w:r>
          </w:p>
        </w:tc>
        <w:tc>
          <w:tcPr>
            <w:tcW w:w="2948" w:type="dxa"/>
            <w:vAlign w:val="center"/>
          </w:tcPr>
          <w:p w14:paraId="4D36424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左补0到宽度w</w:t>
            </w:r>
          </w:p>
        </w:tc>
        <w:tc>
          <w:tcPr>
            <w:tcW w:w="2608" w:type="dxa"/>
            <w:vAlign w:val="center"/>
          </w:tcPr>
          <w:p w14:paraId="09E086F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“12”.zfill(5)</w:t>
            </w:r>
          </w:p>
        </w:tc>
        <w:tc>
          <w:tcPr>
            <w:tcW w:w="1474" w:type="dxa"/>
            <w:vAlign w:val="center"/>
          </w:tcPr>
          <w:p w14:paraId="0E8B334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“00012”</w:t>
            </w:r>
          </w:p>
        </w:tc>
      </w:tr>
    </w:tbl>
    <w:p w14:paraId="6A5A0D8A">
      <w:pPr>
        <w:spacing w:after="0"/>
      </w:pPr>
    </w:p>
    <w:p w14:paraId="5AA0B3CF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老师重点演示过的：split分词（“它把一个字符串切分成一个列表”）、count统计、replace替换、center居中填充、strip去空格。实验一第5题“统计字母a出现次数”就是count的用法；第1题和第6题就是索引与切片。</w:t>
      </w:r>
    </w:p>
    <w:p w14:paraId="16FDB356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3.6 字符串格式化 format()（必考）</w:t>
      </w:r>
    </w:p>
    <w:p w14:paraId="21D20EA9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“字符串”.format(参数) 用大括号{}做槽位，把参数按顺序填进字符串。{:.2f}表示保留两位小数。</w:t>
      </w:r>
    </w:p>
    <w:p w14:paraId="33021E29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score = 89.5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name = "张三"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print("{}的成绩是{}".format(name, score))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输出: 张三的成绩是89.5</w:t>
      </w:r>
      <w:r>
        <w:rPr>
          <w:rFonts w:hint="eastAsia" w:eastAsia="宋体"/>
          <w:b w:val="0"/>
          <w:i w:val="0"/>
          <w:sz w:val="20"/>
          <w:lang w:val="en-US" w:eastAsia="zh-CN"/>
        </w:rPr>
        <w:t xml:space="preserve"> 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print("{:.2f}".format(3.14159))   # 3.14  保留两位小数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print("{:&gt;10}".format("ab"))     # 右对齐宽度10:        ab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print("{:&lt;10}".format("ab"))     # 左对齐宽度10: ab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print("{:^10}".format("ab"))     # 居中对齐宽度10:    ab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print("{:*^10}".format("ab"))    # 居中填充*: ****ab****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print("{0}和{1}".format("A", "B"))  # 按序号: A和B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print("{1}和{0}".format("A", "B"))  # 按序号: B和A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854"/>
        <w:gridCol w:w="2678"/>
        <w:gridCol w:w="3108"/>
        <w:gridCol w:w="1646"/>
      </w:tblGrid>
      <w:tr w14:paraId="6D168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0069381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格式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4B5CEE9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01003B2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1E0212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 w14:paraId="08950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9F4B1F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{:.2f}</w:t>
            </w:r>
          </w:p>
        </w:tc>
        <w:tc>
          <w:tcPr>
            <w:tcW w:w="2835" w:type="dxa"/>
            <w:vAlign w:val="center"/>
          </w:tcPr>
          <w:p w14:paraId="40700EA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保留2位小数</w:t>
            </w:r>
          </w:p>
        </w:tc>
        <w:tc>
          <w:tcPr>
            <w:tcW w:w="3175" w:type="dxa"/>
            <w:vAlign w:val="center"/>
          </w:tcPr>
          <w:p w14:paraId="7D3491C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{:.2f}“.format(3.14159)</w:t>
            </w:r>
          </w:p>
        </w:tc>
        <w:tc>
          <w:tcPr>
            <w:tcW w:w="1701" w:type="dxa"/>
            <w:vAlign w:val="center"/>
          </w:tcPr>
          <w:p w14:paraId="4E6C386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3.14</w:t>
            </w:r>
          </w:p>
        </w:tc>
      </w:tr>
      <w:tr w14:paraId="7EED8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3C1E33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{:&gt;10}</w:t>
            </w:r>
          </w:p>
        </w:tc>
        <w:tc>
          <w:tcPr>
            <w:tcW w:w="2835" w:type="dxa"/>
            <w:vAlign w:val="center"/>
          </w:tcPr>
          <w:p w14:paraId="20A36D4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右对齐，宽10</w:t>
            </w:r>
          </w:p>
        </w:tc>
        <w:tc>
          <w:tcPr>
            <w:tcW w:w="3175" w:type="dxa"/>
            <w:vAlign w:val="center"/>
          </w:tcPr>
          <w:p w14:paraId="25DFD6C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{:&gt;6}“.format(”ab“)</w:t>
            </w:r>
          </w:p>
        </w:tc>
        <w:tc>
          <w:tcPr>
            <w:tcW w:w="1701" w:type="dxa"/>
            <w:vAlign w:val="center"/>
          </w:tcPr>
          <w:p w14:paraId="3D23D89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    ab”</w:t>
            </w:r>
          </w:p>
        </w:tc>
      </w:tr>
      <w:tr w14:paraId="4A001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61F506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{:&lt;10}</w:t>
            </w:r>
          </w:p>
        </w:tc>
        <w:tc>
          <w:tcPr>
            <w:tcW w:w="2835" w:type="dxa"/>
            <w:vAlign w:val="center"/>
          </w:tcPr>
          <w:p w14:paraId="6B7DFEA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左对齐，宽10</w:t>
            </w:r>
          </w:p>
        </w:tc>
        <w:tc>
          <w:tcPr>
            <w:tcW w:w="3175" w:type="dxa"/>
            <w:vAlign w:val="center"/>
          </w:tcPr>
          <w:p w14:paraId="0C193129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{:&lt;6}“.format(”ab“)</w:t>
            </w:r>
          </w:p>
        </w:tc>
        <w:tc>
          <w:tcPr>
            <w:tcW w:w="1701" w:type="dxa"/>
            <w:vAlign w:val="center"/>
          </w:tcPr>
          <w:p w14:paraId="0065529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“ab    ”</w:t>
            </w:r>
          </w:p>
        </w:tc>
      </w:tr>
      <w:tr w14:paraId="2E747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DD22B1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{:^10}</w:t>
            </w:r>
          </w:p>
        </w:tc>
        <w:tc>
          <w:tcPr>
            <w:tcW w:w="2835" w:type="dxa"/>
            <w:vAlign w:val="center"/>
          </w:tcPr>
          <w:p w14:paraId="575A3F9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居中，宽10</w:t>
            </w:r>
          </w:p>
        </w:tc>
        <w:tc>
          <w:tcPr>
            <w:tcW w:w="3175" w:type="dxa"/>
            <w:vAlign w:val="center"/>
          </w:tcPr>
          <w:p w14:paraId="4C3A1C9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{:^6}“.format(”ab“)</w:t>
            </w:r>
          </w:p>
        </w:tc>
        <w:tc>
          <w:tcPr>
            <w:tcW w:w="1701" w:type="dxa"/>
            <w:vAlign w:val="center"/>
          </w:tcPr>
          <w:p w14:paraId="12A53BB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  ab  ”</w:t>
            </w:r>
          </w:p>
        </w:tc>
      </w:tr>
      <w:tr w14:paraId="2F5DA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E4FFBD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{:*^10}</w:t>
            </w:r>
          </w:p>
        </w:tc>
        <w:tc>
          <w:tcPr>
            <w:tcW w:w="2835" w:type="dxa"/>
            <w:vAlign w:val="center"/>
          </w:tcPr>
          <w:p w14:paraId="5F3F86E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居中，*填充</w:t>
            </w:r>
          </w:p>
        </w:tc>
        <w:tc>
          <w:tcPr>
            <w:tcW w:w="3175" w:type="dxa"/>
            <w:vAlign w:val="center"/>
          </w:tcPr>
          <w:p w14:paraId="69E6129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{:*^6}“.format(”ab“)</w:t>
            </w:r>
          </w:p>
        </w:tc>
        <w:tc>
          <w:tcPr>
            <w:tcW w:w="1701" w:type="dxa"/>
            <w:vAlign w:val="center"/>
          </w:tcPr>
          <w:p w14:paraId="4F76970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ab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</w:t>
            </w:r>
          </w:p>
        </w:tc>
      </w:tr>
      <w:tr w14:paraId="6C20A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E9F662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{:d}</w:t>
            </w:r>
          </w:p>
        </w:tc>
        <w:tc>
          <w:tcPr>
            <w:tcW w:w="2835" w:type="dxa"/>
            <w:vAlign w:val="center"/>
          </w:tcPr>
          <w:p w14:paraId="5BD6E4A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整数</w:t>
            </w:r>
          </w:p>
        </w:tc>
        <w:tc>
          <w:tcPr>
            <w:tcW w:w="3175" w:type="dxa"/>
            <w:vAlign w:val="center"/>
          </w:tcPr>
          <w:p w14:paraId="721394C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{:d}“.format(5)</w:t>
            </w:r>
          </w:p>
        </w:tc>
        <w:tc>
          <w:tcPr>
            <w:tcW w:w="1701" w:type="dxa"/>
            <w:vAlign w:val="center"/>
          </w:tcPr>
          <w:p w14:paraId="1A40919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</w:tr>
      <w:tr w14:paraId="2DEC1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66DE5E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{:s}</w:t>
            </w:r>
          </w:p>
        </w:tc>
        <w:tc>
          <w:tcPr>
            <w:tcW w:w="2835" w:type="dxa"/>
            <w:vAlign w:val="center"/>
          </w:tcPr>
          <w:p w14:paraId="77AB039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字符串</w:t>
            </w:r>
          </w:p>
        </w:tc>
        <w:tc>
          <w:tcPr>
            <w:tcW w:w="3175" w:type="dxa"/>
            <w:vAlign w:val="center"/>
          </w:tcPr>
          <w:p w14:paraId="0853FBC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{:s}“.format(”ab“)</w:t>
            </w:r>
          </w:p>
        </w:tc>
        <w:tc>
          <w:tcPr>
            <w:tcW w:w="1701" w:type="dxa"/>
            <w:vAlign w:val="center"/>
          </w:tcPr>
          <w:p w14:paraId="09986F6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ab</w:t>
            </w:r>
          </w:p>
        </w:tc>
      </w:tr>
      <w:tr w14:paraId="47BE8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9C6330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{:0&gt;5}</w:t>
            </w:r>
          </w:p>
        </w:tc>
        <w:tc>
          <w:tcPr>
            <w:tcW w:w="2835" w:type="dxa"/>
            <w:vAlign w:val="center"/>
          </w:tcPr>
          <w:p w14:paraId="53C80E3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左补0</w:t>
            </w:r>
          </w:p>
        </w:tc>
        <w:tc>
          <w:tcPr>
            <w:tcW w:w="3175" w:type="dxa"/>
            <w:vAlign w:val="center"/>
          </w:tcPr>
          <w:p w14:paraId="00C27D0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{:0&gt;5}“.format(”12“)</w:t>
            </w:r>
          </w:p>
        </w:tc>
        <w:tc>
          <w:tcPr>
            <w:tcW w:w="1701" w:type="dxa"/>
            <w:vAlign w:val="center"/>
          </w:tcPr>
          <w:p w14:paraId="7656D20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“00012”</w:t>
            </w:r>
          </w:p>
        </w:tc>
      </w:tr>
    </w:tbl>
    <w:p w14:paraId="6643753D">
      <w:pPr>
        <w:spacing w:after="0"/>
      </w:pPr>
    </w:p>
    <w:p w14:paraId="320789A9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实验二第3题要求输出保留两位小数，标准写法：print(“{:.2f}”.format(x))。老师重点强调format是“format方法的语法”重点。</w:t>
      </w:r>
    </w:p>
    <w:p w14:paraId="0A3C31F9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3.7 转义字符</w:t>
      </w:r>
    </w:p>
    <w:p w14:paraId="7DF35C00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\n换行、\t制表符（Tab）、\\反斜杠、\'单引号、\“双引号。需要原样输出反斜杠时写两个\\。</w:t>
      </w:r>
    </w:p>
    <w:p w14:paraId="5F4ACB55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print("第一行\n第二行")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print("a\tb")      # a和b之间隔一个Tab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print("C:\\new")  # 输出 C:\new（一个反斜杠）</w:t>
      </w:r>
    </w:p>
    <w:p w14:paraId="5119BD8F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如果不想要转义，可以在字符串前加r（原始字符串）：r“C:\new” 输出 C:\new。</w:t>
      </w:r>
    </w:p>
    <w:p w14:paraId="789DEB47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3.8 字符串相关必会小算法</w:t>
      </w:r>
    </w:p>
    <w:p w14:paraId="271E49B6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3.8.1 统计字符串中某字符出现次数</w:t>
      </w:r>
    </w:p>
    <w:p w14:paraId="1F54246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 = "banana"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print(s.count("a"))        # 3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手动循环版（老师课上写的）：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cnt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ch in s: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ch == "a":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cnt +=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print(cnt)                # 3</w:t>
      </w:r>
    </w:p>
    <w:p w14:paraId="5CFA7C3C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3.8.2 字符串逆序</w:t>
      </w:r>
    </w:p>
    <w:p w14:paraId="05FBDF6B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 = "abcde"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print(s[::-1])   # edcba</w:t>
      </w:r>
    </w:p>
    <w:p w14:paraId="63B6B0FE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3.8.3 单词反转（实验二第1题）</w:t>
      </w:r>
    </w:p>
    <w:p w14:paraId="1A3A6780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输入 "I love Python"，输出 "Python love I"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input("请输入英文句子：")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words = s.split(" ")     # 按空格切分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words.reverse()          # 列表反转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 ".join(words))   # 用空格重新连接</w:t>
      </w:r>
    </w:p>
    <w:p w14:paraId="57900FBE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3.8.4 首尾字符判断</w:t>
      </w:r>
    </w:p>
    <w:p w14:paraId="33A3A68F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 = "Python"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print("第一个字符:", s[0])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print("最后一个字符:", s[-1])</w:t>
      </w:r>
    </w:p>
    <w:p w14:paraId="4F6B64F1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3.8.5 字符与ASCII码互转（chr/ord）</w:t>
      </w:r>
    </w:p>
    <w:p w14:paraId="6C8C45B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print(ord("A"))   # 65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print(chr(97))   # a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凯撒密码思路：把每个字母向后移3位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"HELLO"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out = ""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ch in s: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out += chr(ord(ch) + 3)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print(out)  # KHOOR</w:t>
      </w:r>
    </w:p>
    <w:p w14:paraId="48553744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说明：凯撒密码是课本微实例，理解“ord取编码、chr回字符”这个思路即可。</w:t>
      </w:r>
    </w:p>
    <w:p w14:paraId="17C17880">
      <w:pPr>
        <w:pStyle w:val="3"/>
        <w:keepNext/>
        <w:spacing w:before="240" w:after="10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8"/>
        </w:rPr>
        <w:t>第四部分 程序的控制结构（必考，大题主力）</w:t>
      </w:r>
    </w:p>
    <w:p w14:paraId="4B4D9142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控制结构分三种：</w:t>
      </w:r>
      <w:r>
        <w:rPr>
          <w:rFonts w:ascii="Times New Roman" w:hAnsi="Times New Roman" w:eastAsia="宋体"/>
          <w:b/>
          <w:i w:val="0"/>
          <w:sz w:val="24"/>
        </w:rPr>
        <w:t>顺序、分支（选择）、循环</w:t>
      </w:r>
      <w:r>
        <w:rPr>
          <w:rFonts w:ascii="Times New Roman" w:hAnsi="Times New Roman" w:eastAsia="宋体"/>
          <w:b w:val="0"/>
          <w:i w:val="0"/>
          <w:sz w:val="24"/>
        </w:rPr>
        <w:t>。老师上课专门复习过，大题基本离不开循环+分支的组合。</w:t>
      </w:r>
    </w:p>
    <w:p w14:paraId="3B504D95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4.1 分支结构 if</w:t>
      </w:r>
    </w:p>
    <w:p w14:paraId="228723AD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4.1.1 单分支 if</w:t>
      </w:r>
    </w:p>
    <w:p w14:paraId="15F51313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x = 10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x &gt; 5: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print("x大于5")       # 条件为真才执行</w:t>
      </w:r>
    </w:p>
    <w:p w14:paraId="3D86D206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4.1.2 双分支 if-else</w:t>
      </w:r>
    </w:p>
    <w:p w14:paraId="686E30D6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x = 3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x % 2 ==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print("偶数")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print("奇数")</w:t>
      </w:r>
    </w:p>
    <w:p w14:paraId="260DE747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4.1.3 紧凑形式（一行）</w:t>
      </w:r>
    </w:p>
    <w:p w14:paraId="1D93CF2E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表达式1 if 条件 else 表达式2：条件为真取表达式1，为假取表达式2。这是填空题常考点。</w:t>
      </w:r>
    </w:p>
    <w:p w14:paraId="17BBCE69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x = 4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"偶数" if x % 2 == 0 else "奇数"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print(s)          # 偶数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等价于: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x % 2 ==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 = "偶数"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 = "奇数"</w:t>
      </w:r>
    </w:p>
    <w:p w14:paraId="674C442B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4.1.4 多分支 if-elif-else</w:t>
      </w:r>
    </w:p>
    <w:p w14:paraId="1899249E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从上到下依次判断，命中一个分支后**后面的分支不再执行**。注意条件的覆盖范围不要有漏洞。</w:t>
      </w:r>
    </w:p>
    <w:p w14:paraId="0AEB2838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score = eval(input("请输入成绩："))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score &gt;= 90: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print("优秀")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elif score &gt;= 80: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print("良好")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elif score &gt;= 60: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print("及格")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print("不及格")</w:t>
      </w:r>
    </w:p>
    <w:p w14:paraId="0E851F9D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实验一第1题“成绩等级判断”就是这个结构；第9题“闰年判断”也是if-elif-else。多分支的写法在实验一里是必做题。</w:t>
      </w:r>
    </w:p>
    <w:p w14:paraId="38F90DF3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4.2 条件判断与组合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984"/>
        <w:gridCol w:w="3969"/>
        <w:gridCol w:w="3118"/>
      </w:tblGrid>
      <w:tr w14:paraId="320E9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984" w:type="dxa"/>
            <w:shd w:val="clear" w:color="auto" w:fill="D9D9D9"/>
            <w:vAlign w:val="center"/>
          </w:tcPr>
          <w:p w14:paraId="73564A7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运算符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C3D5CD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431A13D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</w:tr>
      <w:tr w14:paraId="42873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DF68F6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==</w:t>
            </w:r>
          </w:p>
        </w:tc>
        <w:tc>
          <w:tcPr>
            <w:tcW w:w="3969" w:type="dxa"/>
            <w:vAlign w:val="center"/>
          </w:tcPr>
          <w:p w14:paraId="3440107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等于</w:t>
            </w:r>
          </w:p>
        </w:tc>
        <w:tc>
          <w:tcPr>
            <w:tcW w:w="3118" w:type="dxa"/>
            <w:vAlign w:val="center"/>
          </w:tcPr>
          <w:p w14:paraId="63B5946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 == 5</w:t>
            </w:r>
          </w:p>
        </w:tc>
      </w:tr>
      <w:tr w14:paraId="09A6B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14FFAA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!=</w:t>
            </w:r>
          </w:p>
        </w:tc>
        <w:tc>
          <w:tcPr>
            <w:tcW w:w="3969" w:type="dxa"/>
            <w:vAlign w:val="center"/>
          </w:tcPr>
          <w:p w14:paraId="2677E72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不等于</w:t>
            </w:r>
          </w:p>
        </w:tc>
        <w:tc>
          <w:tcPr>
            <w:tcW w:w="3118" w:type="dxa"/>
            <w:vAlign w:val="center"/>
          </w:tcPr>
          <w:p w14:paraId="50242A9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 != 5</w:t>
            </w:r>
          </w:p>
        </w:tc>
      </w:tr>
      <w:tr w14:paraId="04694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3F413B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&gt;  &lt;  &gt;=  &lt;=</w:t>
            </w:r>
          </w:p>
        </w:tc>
        <w:tc>
          <w:tcPr>
            <w:tcW w:w="3969" w:type="dxa"/>
            <w:vAlign w:val="center"/>
          </w:tcPr>
          <w:p w14:paraId="3C7A8832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大于/小于/大于等于/小于等于</w:t>
            </w:r>
          </w:p>
        </w:tc>
        <w:tc>
          <w:tcPr>
            <w:tcW w:w="3118" w:type="dxa"/>
            <w:vAlign w:val="center"/>
          </w:tcPr>
          <w:p w14:paraId="522E15F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 &gt;= 60</w:t>
            </w:r>
          </w:p>
        </w:tc>
      </w:tr>
      <w:tr w14:paraId="790C8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72C16B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and</w:t>
            </w:r>
          </w:p>
        </w:tc>
        <w:tc>
          <w:tcPr>
            <w:tcW w:w="3969" w:type="dxa"/>
            <w:vAlign w:val="center"/>
          </w:tcPr>
          <w:p w14:paraId="567551A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并且（两个都真才真）</w:t>
            </w:r>
          </w:p>
        </w:tc>
        <w:tc>
          <w:tcPr>
            <w:tcW w:w="3118" w:type="dxa"/>
            <w:vAlign w:val="center"/>
          </w:tcPr>
          <w:p w14:paraId="6491B53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 &gt; 0 and x &lt; 100</w:t>
            </w:r>
          </w:p>
        </w:tc>
      </w:tr>
      <w:tr w14:paraId="730E4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2BAB92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or</w:t>
            </w:r>
          </w:p>
        </w:tc>
        <w:tc>
          <w:tcPr>
            <w:tcW w:w="3969" w:type="dxa"/>
            <w:vAlign w:val="center"/>
          </w:tcPr>
          <w:p w14:paraId="3E93FCC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或者（一个真就真）</w:t>
            </w:r>
          </w:p>
        </w:tc>
        <w:tc>
          <w:tcPr>
            <w:tcW w:w="3118" w:type="dxa"/>
            <w:vAlign w:val="center"/>
          </w:tcPr>
          <w:p w14:paraId="07252B4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 &lt; 0 or x &gt; 100</w:t>
            </w:r>
          </w:p>
        </w:tc>
      </w:tr>
      <w:tr w14:paraId="7D6BE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31CE2D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</w:t>
            </w:r>
          </w:p>
        </w:tc>
        <w:tc>
          <w:tcPr>
            <w:tcW w:w="3969" w:type="dxa"/>
            <w:vAlign w:val="center"/>
          </w:tcPr>
          <w:p w14:paraId="1F1CF4E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取反</w:t>
            </w:r>
          </w:p>
        </w:tc>
        <w:tc>
          <w:tcPr>
            <w:tcW w:w="3118" w:type="dxa"/>
            <w:vAlign w:val="center"/>
          </w:tcPr>
          <w:p w14:paraId="095D162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not x &gt; 5</w:t>
            </w:r>
          </w:p>
        </w:tc>
      </w:tr>
      <w:tr w14:paraId="54D7E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68B8EB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 / not in</w:t>
            </w:r>
          </w:p>
        </w:tc>
        <w:tc>
          <w:tcPr>
            <w:tcW w:w="3969" w:type="dxa"/>
            <w:vAlign w:val="center"/>
          </w:tcPr>
          <w:p w14:paraId="1BE8597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成员判断</w:t>
            </w:r>
          </w:p>
        </w:tc>
        <w:tc>
          <w:tcPr>
            <w:tcW w:w="3118" w:type="dxa"/>
            <w:vAlign w:val="center"/>
          </w:tcPr>
          <w:p w14:paraId="37DCA83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“a” in “abc”</w:t>
            </w:r>
          </w:p>
        </w:tc>
      </w:tr>
    </w:tbl>
    <w:p w14:paraId="0480A00A">
      <w:pPr>
        <w:spacing w:after="0"/>
      </w:pPr>
    </w:p>
    <w:p w14:paraId="73447DB6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判断两个条件同时满足用and：判断一个数是否在某个区间用 **0 &lt; x &lt; 100** 或 **x &gt; 0 and x &lt; 100**（Python支持连续比较，C语言不行）。</w:t>
      </w:r>
    </w:p>
    <w:p w14:paraId="34B09562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判断闰年：能被4整除且（不能被100整除 或 能被400整除）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year = 2024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(year % 4 == 0 and year % 100 != 0) or (year % 400 == 0):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print(year, "是闰年")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print(year, "不是闰年")</w:t>
      </w:r>
    </w:p>
    <w:p w14:paraId="66973418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优先级（从高到低）：not &gt; and &gt; or；算术运算 &gt; 关系运算 &gt; 逻辑运算。可以用括号改变优先级（考试建议写清楚括号，避免歧义）。</w:t>
      </w:r>
    </w:p>
    <w:p w14:paraId="55A1EC39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4.3 循环结构</w:t>
      </w:r>
    </w:p>
    <w:p w14:paraId="2269A2E4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4.3.1 for循环（遍历循环）</w:t>
      </w:r>
    </w:p>
    <w:p w14:paraId="3AD3C00F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for &lt;变量&gt; in &lt;序列&gt;: 依次取出序列中的每个元素执行循环体。配合range()遍历数字。</w:t>
      </w:r>
    </w:p>
    <w:p w14:paraId="1842CD09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遍历字符串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ch in "abc":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print(ch)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遍历列表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x in [1, 2, 3]: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print(x)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配合range遍历数字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range(5):      # 0,1,2,3,4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print(i)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range(1, 6):   # 1,2,3,4,5  （含头不含尾）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print(i)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range(1, 10, 2):  # 1,3,5,7,9  （步长2）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print(i)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268"/>
        <w:gridCol w:w="2551"/>
        <w:gridCol w:w="4252"/>
      </w:tblGrid>
      <w:tr w14:paraId="57BCC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B96404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range写法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2ABF931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63064B5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生成的数</w:t>
            </w:r>
          </w:p>
        </w:tc>
      </w:tr>
      <w:tr w14:paraId="7952C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8F506F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range(n)</w:t>
            </w:r>
          </w:p>
        </w:tc>
        <w:tc>
          <w:tcPr>
            <w:tcW w:w="2551" w:type="dxa"/>
            <w:vAlign w:val="center"/>
          </w:tcPr>
          <w:p w14:paraId="1FF6BD0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0到n-1</w:t>
            </w:r>
          </w:p>
        </w:tc>
        <w:tc>
          <w:tcPr>
            <w:tcW w:w="4252" w:type="dxa"/>
            <w:vAlign w:val="center"/>
          </w:tcPr>
          <w:p w14:paraId="4FEDD45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0,1,...,n-1</w:t>
            </w:r>
          </w:p>
        </w:tc>
      </w:tr>
      <w:tr w14:paraId="23C46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3B18DD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range(m, n)</w:t>
            </w:r>
          </w:p>
        </w:tc>
        <w:tc>
          <w:tcPr>
            <w:tcW w:w="2551" w:type="dxa"/>
            <w:vAlign w:val="center"/>
          </w:tcPr>
          <w:p w14:paraId="618A051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m到n-1</w:t>
            </w:r>
          </w:p>
        </w:tc>
        <w:tc>
          <w:tcPr>
            <w:tcW w:w="4252" w:type="dxa"/>
            <w:vAlign w:val="center"/>
          </w:tcPr>
          <w:p w14:paraId="04B7B17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m,m+1,...,n-1</w:t>
            </w:r>
          </w:p>
        </w:tc>
      </w:tr>
      <w:tr w14:paraId="20F7A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CB4EA7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range(m, n, k)</w:t>
            </w:r>
          </w:p>
        </w:tc>
        <w:tc>
          <w:tcPr>
            <w:tcW w:w="2551" w:type="dxa"/>
            <w:vAlign w:val="center"/>
          </w:tcPr>
          <w:p w14:paraId="566B203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m到n-1，步长k</w:t>
            </w:r>
          </w:p>
        </w:tc>
        <w:tc>
          <w:tcPr>
            <w:tcW w:w="4252" w:type="dxa"/>
            <w:vAlign w:val="center"/>
          </w:tcPr>
          <w:p w14:paraId="2172B0B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m,m+k,m+2k,...</w:t>
            </w:r>
          </w:p>
        </w:tc>
      </w:tr>
    </w:tbl>
    <w:p w14:paraId="22F55C83">
      <w:pPr>
        <w:spacing w:after="0"/>
      </w:pPr>
    </w:p>
    <w:p w14:paraId="3652F4F2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4.3.2 while循环（条件循环）</w:t>
      </w:r>
    </w:p>
    <w:p w14:paraId="42B93518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while &lt;条件&gt;: 条件为真时反复执行循环体。**一定要有让条件变成假的那一步**（通常靠计数变量累加），否则死循环。</w:t>
      </w:r>
      <w:bookmarkStart w:id="0" w:name="_GoBack"/>
      <w:bookmarkEnd w:id="0"/>
    </w:p>
    <w:p w14:paraId="4E84481A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计算1到100的和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 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while i &lt;= 100: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 += i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 +=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print(s)     # 5050</w:t>
      </w:r>
    </w:p>
    <w:p w14:paraId="49D68D87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4.3.3 break 和 continue（必考）</w:t>
      </w:r>
    </w:p>
    <w:p w14:paraId="6078E421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break：**跳出整个循环**（不再执行循环）。continue：**跳过本次循环**，进入下一次循环。</w:t>
      </w:r>
    </w:p>
    <w:p w14:paraId="6F069486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break示例：找到第一个能被7整除的数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range(1, 100):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i % 7 ==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print("第一个是", i)   # 7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break                 # 找到就停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continue示例：输出1~5中不是3的倍数的数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range(1, 6):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i % 3 ==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continue             # 跳过3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print(i)                 # 1 2 4 5</w:t>
      </w:r>
    </w:p>
    <w:p w14:paraId="14907929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4.3.4 循环的else子句（拓展，会认就行）</w:t>
      </w:r>
    </w:p>
    <w:p w14:paraId="126E8A2F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for/while后面可以跟else：</w:t>
      </w:r>
      <w:r>
        <w:rPr>
          <w:rFonts w:ascii="Times New Roman" w:hAnsi="Times New Roman" w:eastAsia="宋体"/>
          <w:b/>
          <w:i w:val="0"/>
          <w:sz w:val="24"/>
        </w:rPr>
        <w:t>循环正常结束（没有被break打断）时执行else</w:t>
      </w:r>
      <w:r>
        <w:rPr>
          <w:rFonts w:ascii="Times New Roman" w:hAnsi="Times New Roman" w:eastAsia="宋体"/>
          <w:b w:val="0"/>
          <w:i w:val="0"/>
          <w:sz w:val="24"/>
        </w:rPr>
        <w:t>；被break跳出则不执行。</w:t>
      </w:r>
    </w:p>
    <w:p w14:paraId="59D2627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for i in range(3):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i == 5: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break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print("循环正常结束")   # 输出这句（因为没break）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range(3):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i == 1: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break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print("不会输出这句")   # 被break了，不执行</w:t>
      </w:r>
    </w:p>
    <w:p w14:paraId="658F87F3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4.3.5 循环经典算法（大题高频）</w:t>
      </w:r>
    </w:p>
    <w:p w14:paraId="4D634143">
      <w:pPr>
        <w:spacing w:before="0" w:after="80" w:line="360" w:lineRule="auto"/>
        <w:ind w:firstLine="482" w:firstLineChars="200"/>
      </w:pPr>
      <w:r>
        <w:rPr>
          <w:rFonts w:ascii="Times New Roman" w:hAnsi="Times New Roman" w:eastAsia="宋体"/>
          <w:b/>
          <w:i w:val="0"/>
          <w:sz w:val="24"/>
        </w:rPr>
        <w:t>① 累加求和（1到n）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7B4CE8A9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n = 100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range(1, n + 1):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 += i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print(s)      # 5050</w:t>
      </w:r>
    </w:p>
    <w:p w14:paraId="383DC199">
      <w:pPr>
        <w:spacing w:before="0" w:after="80" w:line="360" w:lineRule="auto"/>
        <w:ind w:firstLine="482" w:firstLineChars="200"/>
      </w:pPr>
      <w:r>
        <w:rPr>
          <w:rFonts w:ascii="Times New Roman" w:hAnsi="Times New Roman" w:eastAsia="宋体"/>
          <w:b/>
          <w:i w:val="0"/>
          <w:sz w:val="24"/>
        </w:rPr>
        <w:t>② 累乘求阶乘（实验一第11题）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6CFCDCF1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n = 5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 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range(1, n + 1):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 *= i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print(f)      # 120</w:t>
      </w:r>
    </w:p>
    <w:p w14:paraId="183BC661">
      <w:pPr>
        <w:spacing w:before="0" w:after="80" w:line="360" w:lineRule="auto"/>
        <w:ind w:firstLine="482" w:firstLineChars="200"/>
      </w:pPr>
      <w:r>
        <w:rPr>
          <w:rFonts w:ascii="Times New Roman" w:hAnsi="Times New Roman" w:eastAsia="宋体"/>
          <w:b/>
          <w:i w:val="0"/>
          <w:sz w:val="24"/>
        </w:rPr>
        <w:t>③ 统计满足条件的个数（实验一第2题：1~100能被7整除的数）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5B3109FB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cnt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range(1, 101):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i % 7 ==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cnt +=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print(cnt)     # 14</w:t>
      </w:r>
    </w:p>
    <w:p w14:paraId="4200086C">
      <w:pPr>
        <w:spacing w:before="0" w:after="80" w:line="360" w:lineRule="auto"/>
        <w:ind w:firstLine="482" w:firstLineChars="200"/>
      </w:pPr>
      <w:r>
        <w:rPr>
          <w:rFonts w:ascii="Times New Roman" w:hAnsi="Times New Roman" w:eastAsia="宋体"/>
          <w:b/>
          <w:i w:val="0"/>
          <w:sz w:val="24"/>
        </w:rPr>
        <w:t>④ 取各位数字（实验一第3、8、13题核心）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6A67F23E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n = 1234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while n &gt;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d = n % 10     # 取最后一位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print(d)       # 4 3 2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n //= 10       # 去掉最后一位</w:t>
      </w:r>
    </w:p>
    <w:p w14:paraId="31141F8A">
      <w:pPr>
        <w:spacing w:before="0" w:after="80" w:line="360" w:lineRule="auto"/>
        <w:ind w:firstLine="482" w:firstLineChars="200"/>
      </w:pPr>
      <w:r>
        <w:rPr>
          <w:rFonts w:ascii="Times New Roman" w:hAnsi="Times New Roman" w:eastAsia="宋体"/>
          <w:b/>
          <w:i w:val="0"/>
          <w:sz w:val="24"/>
        </w:rPr>
        <w:t>⑤ 十进制转二进制（实验一第13题）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p w14:paraId="1DB276E9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n = 22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""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while n &gt;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 = str(n % 2) + s   # 余数逆序拼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n //= 2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print(s)      # 10110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也可以用内置函数 bin(22) 得到 0b10110</w:t>
      </w:r>
    </w:p>
    <w:p w14:paraId="06C2D25B">
      <w:pPr>
        <w:spacing w:before="0" w:after="80" w:line="360" w:lineRule="auto"/>
        <w:ind w:firstLine="482" w:firstLineChars="200"/>
      </w:pPr>
      <w:r>
        <w:rPr>
          <w:rFonts w:ascii="Times New Roman" w:hAnsi="Times New Roman" w:eastAsia="宋体"/>
          <w:b/>
          <w:i w:val="0"/>
          <w:sz w:val="24"/>
        </w:rPr>
        <w:t>⑥ 百钱百鸡（实验一第14题，三重循环）</w:t>
      </w:r>
      <w:r>
        <w:rPr>
          <w:rFonts w:ascii="Times New Roman" w:hAnsi="Times New Roman" w:eastAsia="宋体"/>
          <w:b w:val="0"/>
          <w:i w:val="0"/>
          <w:sz w:val="24"/>
        </w:rPr>
        <w:t>：公鸡5元一只、母鸡3元一只、小鸡1元3只，100元买100只鸡。</w:t>
      </w:r>
    </w:p>
    <w:p w14:paraId="5624019D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设公鸡x只、母鸡y只、小鸡z只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x in range(0, 21):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for y in range(0, 34):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z = 100 - x - y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if z % 3 == 0 and 5 * x + 3 * y + z // 3 == 100: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print("公鸡%d只，母鸡%d只，小鸡%d只" % (x, y, z))</w:t>
      </w:r>
    </w:p>
    <w:p w14:paraId="6BA4A995">
      <w:pPr>
        <w:spacing w:before="0" w:after="80" w:line="360" w:lineRule="auto"/>
        <w:ind w:firstLine="482" w:firstLineChars="200"/>
      </w:pPr>
      <w:r>
        <w:rPr>
          <w:rFonts w:ascii="Times New Roman" w:hAnsi="Times New Roman" w:eastAsia="宋体"/>
          <w:b/>
          <w:i w:val="0"/>
          <w:sz w:val="24"/>
        </w:rPr>
        <w:t>⑦ 四位玫瑰数（实验一第15题，自幂数）</w:t>
      </w:r>
      <w:r>
        <w:rPr>
          <w:rFonts w:ascii="Times New Roman" w:hAnsi="Times New Roman" w:eastAsia="宋体"/>
          <w:b w:val="0"/>
          <w:i w:val="0"/>
          <w:sz w:val="24"/>
        </w:rPr>
        <w:t>：一个四位数等于各位数字4次方之和。</w:t>
      </w:r>
    </w:p>
    <w:p w14:paraId="5E10D67F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for n in range(1000, 10000):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a = n // 1000        # 千位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b = n // 100 % 10    # 百位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c = n // 10 % 10     # 十位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d = n % 10           # 个位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a**4 + b**4 + c**4 + d**4 == n: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print(n)</w:t>
      </w:r>
    </w:p>
    <w:p w14:paraId="63742F55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4.4 异常处理 try-except（必考）</w:t>
      </w:r>
    </w:p>
    <w:p w14:paraId="46C39549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try-except结构：try块里的代码若发生异常，不崩溃，而是跳到except块处理。格式：try: ... except 异常类型: ...。可以加else（没异常时执行）和finally（无论有没有异常都执行）。</w:t>
      </w:r>
    </w:p>
    <w:p w14:paraId="045D85A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try: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n = int(input("请输入一个整数："))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print("输入的是", n)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except ValueError: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print("输入的不是整数！")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print("没有发生异常")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finally: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print("这段一定会执行")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551"/>
        <w:gridCol w:w="6520"/>
      </w:tblGrid>
      <w:tr w14:paraId="062F1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516F659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常见异常</w:t>
            </w:r>
          </w:p>
        </w:tc>
        <w:tc>
          <w:tcPr>
            <w:tcW w:w="6520" w:type="dxa"/>
            <w:shd w:val="clear" w:color="auto" w:fill="D9D9D9"/>
            <w:vAlign w:val="center"/>
          </w:tcPr>
          <w:p w14:paraId="7586189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</w:tr>
      <w:tr w14:paraId="3BC08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109D362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NameError</w:t>
            </w:r>
          </w:p>
        </w:tc>
        <w:tc>
          <w:tcPr>
            <w:tcW w:w="6520" w:type="dxa"/>
            <w:vAlign w:val="center"/>
          </w:tcPr>
          <w:p w14:paraId="300AF46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变量名未定义（拼写错误）</w:t>
            </w:r>
          </w:p>
        </w:tc>
      </w:tr>
      <w:tr w14:paraId="1C792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7103EE5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SyntaxError</w:t>
            </w:r>
          </w:p>
        </w:tc>
        <w:tc>
          <w:tcPr>
            <w:tcW w:w="6520" w:type="dxa"/>
            <w:vAlign w:val="center"/>
          </w:tcPr>
          <w:p w14:paraId="2F7B4894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语法错误（漏冒号、缩进错、括号不匹配）</w:t>
            </w:r>
          </w:p>
        </w:tc>
      </w:tr>
      <w:tr w14:paraId="16CFA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65254DD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ValueError</w:t>
            </w:r>
          </w:p>
        </w:tc>
        <w:tc>
          <w:tcPr>
            <w:tcW w:w="6520" w:type="dxa"/>
            <w:vAlign w:val="center"/>
          </w:tcPr>
          <w:p w14:paraId="5DB4BCE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值错误（如int(“abc”)）</w:t>
            </w:r>
          </w:p>
        </w:tc>
      </w:tr>
      <w:tr w14:paraId="64D5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3E4981F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TypeError</w:t>
            </w:r>
          </w:p>
        </w:tc>
        <w:tc>
          <w:tcPr>
            <w:tcW w:w="6520" w:type="dxa"/>
            <w:vAlign w:val="center"/>
          </w:tcPr>
          <w:p w14:paraId="4D7EF26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类型错误（不同类型运算）</w:t>
            </w:r>
          </w:p>
        </w:tc>
      </w:tr>
      <w:tr w14:paraId="46436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57B7FC1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ZeroDivisionError</w:t>
            </w:r>
          </w:p>
        </w:tc>
        <w:tc>
          <w:tcPr>
            <w:tcW w:w="6520" w:type="dxa"/>
            <w:vAlign w:val="center"/>
          </w:tcPr>
          <w:p w14:paraId="31314DF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除数为0</w:t>
            </w:r>
          </w:p>
        </w:tc>
      </w:tr>
      <w:tr w14:paraId="53364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66F3483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IndexError</w:t>
            </w:r>
          </w:p>
        </w:tc>
        <w:tc>
          <w:tcPr>
            <w:tcW w:w="6520" w:type="dxa"/>
            <w:vAlign w:val="center"/>
          </w:tcPr>
          <w:p w14:paraId="711AC0A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索引越界</w:t>
            </w:r>
          </w:p>
        </w:tc>
      </w:tr>
      <w:tr w14:paraId="08ECF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265A445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KeyError</w:t>
            </w:r>
          </w:p>
        </w:tc>
        <w:tc>
          <w:tcPr>
            <w:tcW w:w="6520" w:type="dxa"/>
            <w:vAlign w:val="center"/>
          </w:tcPr>
          <w:p w14:paraId="4803106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字典键不存在</w:t>
            </w:r>
          </w:p>
        </w:tc>
      </w:tr>
      <w:tr w14:paraId="4278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551" w:type="dxa"/>
            <w:vAlign w:val="center"/>
          </w:tcPr>
          <w:p w14:paraId="43ACA18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FileNotFoundError</w:t>
            </w:r>
          </w:p>
        </w:tc>
        <w:tc>
          <w:tcPr>
            <w:tcW w:w="6520" w:type="dxa"/>
            <w:vAlign w:val="center"/>
          </w:tcPr>
          <w:p w14:paraId="6BC2FC6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文件不存在</w:t>
            </w:r>
          </w:p>
        </w:tc>
      </w:tr>
    </w:tbl>
    <w:p w14:paraId="503FD6D7">
      <w:pPr>
        <w:spacing w:after="0"/>
      </w:pPr>
    </w:p>
    <w:p w14:paraId="5A688A9B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老师提醒：要会看解释器报错信息——报错会指出**文件名、第几行、什么异常**（“它是靠这种信息，来告诉我们这个代码哪有问题”）。实验二第11题就是“输入数字并做异常处理”。</w:t>
      </w:r>
    </w:p>
    <w:p w14:paraId="5CCAF664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程序健壮性（鲁棒性）：加了try-except的程序即使输入错误也不会崩溃，这是加分点。</w:t>
      </w:r>
    </w:p>
    <w:p w14:paraId="3D787BB6">
      <w:pPr>
        <w:pStyle w:val="3"/>
        <w:keepNext/>
        <w:spacing w:before="240" w:after="10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8"/>
        </w:rPr>
        <w:t>第五部分 函数与代码复用（必考）</w:t>
      </w:r>
    </w:p>
    <w:p w14:paraId="37C0E6FE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老师明确复习了函数这一章：定义形式、参数（可选参数、可变参数）、局部/全局变量、global、lambda、递归。实验一第16题、实验二第3题都是函数题。</w:t>
      </w:r>
    </w:p>
    <w:p w14:paraId="0CEC1602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5.1 函数的定义与调用</w:t>
      </w:r>
    </w:p>
    <w:p w14:paraId="7202E7D4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定义格式：def 函数名(参数列表): 函数体。**函数定义后不会执行，只有被调用时才执行**。函数名是标识符，参数和返回值都不需要声明类型。</w:t>
      </w:r>
    </w:p>
    <w:p w14:paraId="02F9D799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def add(a, b):      # 定义函数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c = a + b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c          # 返回结果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x = add(3, 5)         # 调用函数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print(x)              # 8</w:t>
      </w:r>
    </w:p>
    <w:p w14:paraId="2229FBA6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函数没写return时，返回值是None。return可以放在函数任意位置，执行到return函数立即结束。</w:t>
      </w:r>
    </w:p>
    <w:p w14:paraId="0D7333CC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5.2 函数的参数（必考）</w:t>
      </w:r>
    </w:p>
    <w:p w14:paraId="18A643AA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5.2.1 默认（可选）参数</w:t>
      </w:r>
    </w:p>
    <w:p w14:paraId="2307B3A0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定义时给参数赋默认值：def f(a, b=10)。调用时不传b就用默认值。**默认参数必须放在非默认参数的后面**。</w:t>
      </w:r>
    </w:p>
    <w:p w14:paraId="5AB2BAB8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def greet(name, msg="你好"):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print(msg, name)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greet("张三")          # 你好 张三（用默认值）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greet("李四", "早上好")  # 早上好 李四（覆盖默认值）</w:t>
      </w:r>
    </w:p>
    <w:p w14:paraId="21AFDEA2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5.2.2 可变参数 *b</w:t>
      </w:r>
    </w:p>
    <w:p w14:paraId="67356E46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def f(*b): 把传入的**任意多个参数打包成一个元组**。函数内b就是元组。</w:t>
      </w:r>
    </w:p>
    <w:p w14:paraId="7013A52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def total(*nums):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print(nums)         # (1, 2, 3, 4)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for n in nums: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s += n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s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print(total(1, 2, 3, 4))   # 10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print(total(10, 20))        # 30   （传几个都行）</w:t>
      </w:r>
    </w:p>
    <w:p w14:paraId="33ACB549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5.2.3 关键字参数 **k（了解）</w:t>
      </w:r>
    </w:p>
    <w:p w14:paraId="79E37B2D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def f(**k): 把传入的键值对打包成字典。考试了解即可。</w:t>
      </w:r>
    </w:p>
    <w:p w14:paraId="11136D56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def show(**k):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print(k)          # {'name': '张三', 'age': 18}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show(name="张三", age=18)</w:t>
      </w:r>
    </w:p>
    <w:p w14:paraId="19C49E0D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5.3 函数的返回值</w:t>
      </w:r>
    </w:p>
    <w:p w14:paraId="1247D302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return可以返回一个或多个值。返回多个值时用逗号分隔，得到的是一个元组。</w:t>
      </w:r>
    </w:p>
    <w:p w14:paraId="0E00E75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def calc(a, b):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a + b, a - b, a * b, a / b   # 返回4个值（元组）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result = calc(10, 2)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print(result)        # (12, 8, 20, 5.0)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s, d, p, q = calc(10, 2)   # 拆包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print(s, d, p, q)    # 12 8 20 5.0</w:t>
      </w:r>
    </w:p>
    <w:p w14:paraId="7463C1DE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实验一第16题“编写函数，返回多个值”就是这种：返回最大值、最小值、平均值、总和，然后分别接收。</w:t>
      </w:r>
    </w:p>
    <w:p w14:paraId="7C525E51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5.4 局部变量与全局变量（必考）</w:t>
      </w:r>
    </w:p>
    <w:p w14:paraId="58C1C992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函数内定义的变量是**局部变量**，只在函数内有效；函数外的变量是**全局变量**。函数内**可以读**全局变量，但要**修改**全局变量必须用global声明。</w:t>
      </w:r>
    </w:p>
    <w:p w14:paraId="7BAF12B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x = 10            # 全局变量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f1():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print(x)       # 可以读：输出10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f2():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x = 20         # 这是新建的局部变量x，不影响全局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print(x)       # 20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f3():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global x       # 声明使用全局变量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x = 30         # 修改全局变量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f4():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global x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x += 1         # 没有global这行会报错：UnboundLocalError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f2()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print(x)           # 10 （全局没变）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f3()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print(x)           # 30 （全局被改了）</w:t>
      </w:r>
    </w:p>
    <w:p w14:paraId="4A1ECEB2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汉诺塔代码里就用了 global count 统计移动次数——这是老师课本里的标准写法。</w:t>
      </w:r>
    </w:p>
    <w:p w14:paraId="144A8A7C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5.5 匿名函数 lambda（必考）</w:t>
      </w:r>
    </w:p>
    <w:p w14:paraId="6DF415BD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lambda 参数: 表达式 定义单行匿名函数，表达式的结果就是返回值。常用于sort排序的关键字、pandas的apply。</w:t>
      </w:r>
    </w:p>
    <w:p w14:paraId="14E4FCA6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f = lambda x, y: x + y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print(f(3, 5))      # 8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等价于: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f(x, y):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x + y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排序时指定按第二列排序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data = [(1, 5), (3, 2), (2, 8)]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data.sort(key=lambda x: x[1])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print(data)          # [(3, 2), (1, 5), (2, 8)]</w:t>
      </w:r>
    </w:p>
    <w:p w14:paraId="0CDE41C8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5.6 递归（必考，课本重点）</w:t>
      </w:r>
    </w:p>
    <w:p w14:paraId="012AAF3C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递归 = 函数自己调用自己。两个要素：**①基例（结束条件，不再递归）②链条（向基例靠近的递归调用）**。没有基例就是死循环/栈溢出。</w:t>
      </w:r>
    </w:p>
    <w:p w14:paraId="08BE3483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递归三要素记忆法（“递归函数的特点：书写简单、有基例”）：有基例、向基例靠近、自己调用自己。</w:t>
      </w:r>
    </w:p>
    <w:p w14:paraId="6E7002A2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5.6.1 阶乘递归</w:t>
      </w:r>
    </w:p>
    <w:p w14:paraId="7F2E0703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def fact(n):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n == 1:        # 基例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return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n * fact(n - 1)   # 链条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print(fact(5))    # 120</w:t>
      </w:r>
    </w:p>
    <w:p w14:paraId="04F63FC9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5.6.2 斐波那契数列递归</w:t>
      </w:r>
    </w:p>
    <w:p w14:paraId="3E0650E8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def fib(n):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n == 1 or n == 2:   # 基例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return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fib(n - 1) + fib(n - 2)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输出前10项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range(1, 11):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print(fib(i), end=" 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1 1 2 3 5 8 13 21 34 55</w:t>
      </w:r>
    </w:p>
    <w:p w14:paraId="7FB7ECDE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5.6.3 汉诺塔（课本实例8，递归经典）</w:t>
      </w:r>
    </w:p>
    <w:p w14:paraId="475BC1A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count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hanoi(n, src, dst, mid):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global count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n == 1: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print("{}:{}-&gt;{}".format(1, src, dst))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count +=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hanoi(n - 1, src, mid, dst)   # 先把上面n-1个移到中间柱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print("{}:{}-&gt;{}".format(n, src, dst))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count +=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hanoi(n - 1, mid, dst, src)   # 再把n-1个从中间柱移到目标柱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hanoi(3, "A", "C", "B")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print("总移动步数：", count)   # 7</w:t>
      </w:r>
    </w:p>
    <w:p w14:paraId="284A214B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n个圆盘最少需要 2^n - 1 步（3个盘7步，4个盘15步）。这个代码老师课本上有，理解递归过程即可。</w:t>
      </w:r>
    </w:p>
    <w:p w14:paraId="0936115A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5.7 综合实例：基本统计值计算（课本实例9，实验一第16题同款）</w:t>
      </w:r>
    </w:p>
    <w:p w14:paraId="1EE789A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CalStats.py —— 输入若干数字，输出平均值、标准差、中位数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getNum():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nums = []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istr = input("请输入数字(输入回车退出): 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while istr != "":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nums.append(eval(istr))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istr = input("请输入数字(输入回车退出): 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nums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mean(numbers):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 = 0.0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for num in numbers: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s += num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s / len(numbers)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dev(numbers, mean):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sdev = 0.0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for num in numbers: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sdev += (num - mean) ** 2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pow(sdev / len(numbers), 0.5)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median(numbers):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new = sorted(numbers)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size = len(numbers)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size % 2 ==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med = (new[size // 2 - 1] + new[size // 2]) / 2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med = new[size // 2]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med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n = getNum()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m = mean(n)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print("平均值:{},标准差:{:.2f},中位数:{}".format(m, dev(n, m), median(n)))</w:t>
      </w:r>
    </w:p>
    <w:p w14:paraId="079D85E4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实验二第3题“二分法求平方根”也是函数题，核心思路：在[0, n]区间不断取中点，中点的平方与n比较，把区间缩小一半，直到精度达到1e-6（老师说“保留6位小数”）。参考代码见第六部分例题。</w:t>
      </w:r>
    </w:p>
    <w:p w14:paraId="5F8B52BD">
      <w:pPr>
        <w:pStyle w:val="3"/>
        <w:keepNext/>
        <w:spacing w:before="240" w:after="10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8"/>
        </w:rPr>
        <w:t>第六部分 组合数据类型（必考，大题常客）</w:t>
      </w:r>
    </w:p>
    <w:p w14:paraId="61485E1E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组合类型四种：</w:t>
      </w:r>
      <w:r>
        <w:rPr>
          <w:rFonts w:ascii="Times New Roman" w:hAnsi="Times New Roman" w:eastAsia="宋体"/>
          <w:b/>
          <w:i w:val="0"/>
          <w:sz w:val="24"/>
        </w:rPr>
        <w:t>集合、元组、列表、字典</w:t>
      </w:r>
      <w:r>
        <w:rPr>
          <w:rFonts w:ascii="Times New Roman" w:hAnsi="Times New Roman" w:eastAsia="宋体"/>
          <w:b w:val="0"/>
          <w:i w:val="0"/>
          <w:sz w:val="24"/>
        </w:rPr>
        <w:t>。老师复习课专门花了大篇幅讲“集合、序列、字典”，尤其是</w:t>
      </w:r>
      <w:r>
        <w:rPr>
          <w:rFonts w:ascii="Times New Roman" w:hAnsi="Times New Roman" w:eastAsia="宋体"/>
          <w:b/>
          <w:i w:val="0"/>
          <w:sz w:val="24"/>
        </w:rPr>
        <w:t>列表和字典</w:t>
      </w:r>
      <w:r>
        <w:rPr>
          <w:rFonts w:ascii="Times New Roman" w:hAnsi="Times New Roman" w:eastAsia="宋体"/>
          <w:b w:val="0"/>
          <w:i w:val="0"/>
          <w:sz w:val="24"/>
        </w:rPr>
        <w:t>，实验一、实验二大量题目围绕它们。</w:t>
      </w:r>
    </w:p>
    <w:p w14:paraId="6F7507F1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6.1 集合 set</w:t>
      </w:r>
    </w:p>
    <w:p w14:paraId="647CB23D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6.1.1 定义与特点</w:t>
      </w:r>
    </w:p>
    <w:p w14:paraId="2080F2E3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集合用大括号{}表示（或set()创建），元素之间无序、**互异（不重复）**。空集合必须用set()创建（{}是空字典！）。</w:t>
      </w:r>
    </w:p>
    <w:p w14:paraId="38CBF10B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s1 = {1, 2, 3}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s2 = set("hello")      # {'h', 'e', 'l', 'o'}（重复的l只剩一个）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s3 = set()             # 空集合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print(s1)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print(s2)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print(1 in s1)         # True  成员判断</w:t>
      </w:r>
    </w:p>
    <w:p w14:paraId="18D7219E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6.1.2 集合运算（必考）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928"/>
        <w:gridCol w:w="1474"/>
        <w:gridCol w:w="3628"/>
        <w:gridCol w:w="2041"/>
      </w:tblGrid>
      <w:tr w14:paraId="14759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71266D7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运算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6EA2663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符号</w:t>
            </w:r>
          </w:p>
        </w:tc>
        <w:tc>
          <w:tcPr>
            <w:tcW w:w="3628" w:type="dxa"/>
            <w:shd w:val="clear" w:color="auto" w:fill="D9D9D9"/>
            <w:vAlign w:val="center"/>
          </w:tcPr>
          <w:p w14:paraId="02B0790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示例（A={1,2,3} B={3,4,5}）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5C2419C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 w14:paraId="08A6E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29A2A4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并集</w:t>
            </w:r>
          </w:p>
        </w:tc>
        <w:tc>
          <w:tcPr>
            <w:tcW w:w="1474" w:type="dxa"/>
            <w:vAlign w:val="center"/>
          </w:tcPr>
          <w:p w14:paraId="1DFBB50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 | B</w:t>
            </w:r>
          </w:p>
        </w:tc>
        <w:tc>
          <w:tcPr>
            <w:tcW w:w="3628" w:type="dxa"/>
            <w:vAlign w:val="center"/>
          </w:tcPr>
          <w:p w14:paraId="34AD143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{1,2,3} | {3,4,5}</w:t>
            </w:r>
          </w:p>
        </w:tc>
        <w:tc>
          <w:tcPr>
            <w:tcW w:w="2041" w:type="dxa"/>
            <w:vAlign w:val="center"/>
          </w:tcPr>
          <w:p w14:paraId="75EF1E7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{1,2,3,4,5}</w:t>
            </w:r>
          </w:p>
        </w:tc>
      </w:tr>
      <w:tr w14:paraId="30BC4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E467ED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交集</w:t>
            </w:r>
          </w:p>
        </w:tc>
        <w:tc>
          <w:tcPr>
            <w:tcW w:w="1474" w:type="dxa"/>
            <w:vAlign w:val="center"/>
          </w:tcPr>
          <w:p w14:paraId="6BDED34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 &amp; B</w:t>
            </w:r>
          </w:p>
        </w:tc>
        <w:tc>
          <w:tcPr>
            <w:tcW w:w="3628" w:type="dxa"/>
            <w:vAlign w:val="center"/>
          </w:tcPr>
          <w:p w14:paraId="14ACCB2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{1,2,3} &amp; {3,4,5}</w:t>
            </w:r>
          </w:p>
        </w:tc>
        <w:tc>
          <w:tcPr>
            <w:tcW w:w="2041" w:type="dxa"/>
            <w:vAlign w:val="center"/>
          </w:tcPr>
          <w:p w14:paraId="70C7AF5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{3}</w:t>
            </w:r>
          </w:p>
        </w:tc>
      </w:tr>
      <w:tr w14:paraId="6D464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0ABD74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差集</w:t>
            </w:r>
          </w:p>
        </w:tc>
        <w:tc>
          <w:tcPr>
            <w:tcW w:w="1474" w:type="dxa"/>
            <w:vAlign w:val="center"/>
          </w:tcPr>
          <w:p w14:paraId="0DBCE2D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 - B</w:t>
            </w:r>
          </w:p>
        </w:tc>
        <w:tc>
          <w:tcPr>
            <w:tcW w:w="3628" w:type="dxa"/>
            <w:vAlign w:val="center"/>
          </w:tcPr>
          <w:p w14:paraId="54C9FD6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{1,2,3} - {3,4,5}</w:t>
            </w:r>
          </w:p>
        </w:tc>
        <w:tc>
          <w:tcPr>
            <w:tcW w:w="2041" w:type="dxa"/>
            <w:vAlign w:val="center"/>
          </w:tcPr>
          <w:p w14:paraId="532AD30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{1,2}</w:t>
            </w:r>
          </w:p>
        </w:tc>
      </w:tr>
      <w:tr w14:paraId="76253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AF8D8A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补集（对称差）</w:t>
            </w:r>
          </w:p>
        </w:tc>
        <w:tc>
          <w:tcPr>
            <w:tcW w:w="1474" w:type="dxa"/>
            <w:vAlign w:val="center"/>
          </w:tcPr>
          <w:p w14:paraId="555AD34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 ^ B</w:t>
            </w:r>
          </w:p>
        </w:tc>
        <w:tc>
          <w:tcPr>
            <w:tcW w:w="3628" w:type="dxa"/>
            <w:vAlign w:val="center"/>
          </w:tcPr>
          <w:p w14:paraId="1CAA335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{1,2,3} ^ {3,4,5}</w:t>
            </w:r>
          </w:p>
        </w:tc>
        <w:tc>
          <w:tcPr>
            <w:tcW w:w="2041" w:type="dxa"/>
            <w:vAlign w:val="center"/>
          </w:tcPr>
          <w:p w14:paraId="41055B3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{1,2,4,5}</w:t>
            </w:r>
          </w:p>
        </w:tc>
      </w:tr>
    </w:tbl>
    <w:p w14:paraId="0B3F1DCD">
      <w:pPr>
        <w:spacing w:after="0"/>
      </w:pPr>
    </w:p>
    <w:p w14:paraId="44CE0275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A = {1, 2, 3}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B = {3, 4, 5}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| B)    # {1, 2, 3, 4, 5}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&amp; B)    # {3}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- B)    # {1, 2}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^ B)    # {1, 2, 4, 5}</w:t>
      </w:r>
    </w:p>
    <w:p w14:paraId="094747AA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6.1.3 集合方法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381"/>
        <w:gridCol w:w="3572"/>
        <w:gridCol w:w="3118"/>
      </w:tblGrid>
      <w:tr w14:paraId="50AE8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3B66C61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方法</w:t>
            </w:r>
          </w:p>
        </w:tc>
        <w:tc>
          <w:tcPr>
            <w:tcW w:w="3572" w:type="dxa"/>
            <w:shd w:val="clear" w:color="auto" w:fill="D9D9D9"/>
            <w:vAlign w:val="center"/>
          </w:tcPr>
          <w:p w14:paraId="384E534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</w:t>
            </w:r>
          </w:p>
        </w:tc>
        <w:tc>
          <w:tcPr>
            <w:tcW w:w="3118" w:type="dxa"/>
            <w:shd w:val="clear" w:color="auto" w:fill="D9D9D9"/>
            <w:vAlign w:val="center"/>
          </w:tcPr>
          <w:p w14:paraId="4E5DC17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</w:tr>
      <w:tr w14:paraId="10198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6670C8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s.add(x)</w:t>
            </w:r>
          </w:p>
        </w:tc>
        <w:tc>
          <w:tcPr>
            <w:tcW w:w="3572" w:type="dxa"/>
            <w:vAlign w:val="center"/>
          </w:tcPr>
          <w:p w14:paraId="6A346A5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添加元素</w:t>
            </w:r>
          </w:p>
        </w:tc>
        <w:tc>
          <w:tcPr>
            <w:tcW w:w="3118" w:type="dxa"/>
            <w:vAlign w:val="center"/>
          </w:tcPr>
          <w:p w14:paraId="54B9E70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{1}.add(2) → {1,2}</w:t>
            </w:r>
          </w:p>
        </w:tc>
      </w:tr>
      <w:tr w14:paraId="74519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086858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s.remove(x)</w:t>
            </w:r>
          </w:p>
        </w:tc>
        <w:tc>
          <w:tcPr>
            <w:tcW w:w="3572" w:type="dxa"/>
            <w:vAlign w:val="center"/>
          </w:tcPr>
          <w:p w14:paraId="0EDB95D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删除元素（不存在报错）</w:t>
            </w:r>
          </w:p>
        </w:tc>
        <w:tc>
          <w:tcPr>
            <w:tcW w:w="3118" w:type="dxa"/>
            <w:vAlign w:val="center"/>
          </w:tcPr>
          <w:p w14:paraId="31B10669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{1,2}.remove(1)</w:t>
            </w:r>
          </w:p>
        </w:tc>
      </w:tr>
      <w:tr w14:paraId="2A77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3B2D9C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s.discard(x)</w:t>
            </w:r>
          </w:p>
        </w:tc>
        <w:tc>
          <w:tcPr>
            <w:tcW w:w="3572" w:type="dxa"/>
            <w:vAlign w:val="center"/>
          </w:tcPr>
          <w:p w14:paraId="4F17ED8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删除元素（不存在不报错）</w:t>
            </w:r>
          </w:p>
        </w:tc>
        <w:tc>
          <w:tcPr>
            <w:tcW w:w="3118" w:type="dxa"/>
            <w:vAlign w:val="center"/>
          </w:tcPr>
          <w:p w14:paraId="128A3999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{1}.discard(9)</w:t>
            </w:r>
          </w:p>
        </w:tc>
      </w:tr>
      <w:tr w14:paraId="25B00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520C70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s.pop()</w:t>
            </w:r>
          </w:p>
        </w:tc>
        <w:tc>
          <w:tcPr>
            <w:tcW w:w="3572" w:type="dxa"/>
            <w:vAlign w:val="center"/>
          </w:tcPr>
          <w:p w14:paraId="6EEBA06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随机取出一个元素并删除</w:t>
            </w:r>
          </w:p>
        </w:tc>
        <w:tc>
          <w:tcPr>
            <w:tcW w:w="3118" w:type="dxa"/>
            <w:vAlign w:val="center"/>
          </w:tcPr>
          <w:p w14:paraId="0D8F73C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{1,2,3}.pop()</w:t>
            </w:r>
          </w:p>
        </w:tc>
      </w:tr>
      <w:tr w14:paraId="31FC1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10DAA02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len(s)</w:t>
            </w:r>
          </w:p>
        </w:tc>
        <w:tc>
          <w:tcPr>
            <w:tcW w:w="3572" w:type="dxa"/>
            <w:vAlign w:val="center"/>
          </w:tcPr>
          <w:p w14:paraId="3A4C312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元素个数</w:t>
            </w:r>
          </w:p>
        </w:tc>
        <w:tc>
          <w:tcPr>
            <w:tcW w:w="3118" w:type="dxa"/>
            <w:vAlign w:val="center"/>
          </w:tcPr>
          <w:p w14:paraId="54A6C9A2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len({1,2,3}) → 3</w:t>
            </w:r>
          </w:p>
        </w:tc>
      </w:tr>
      <w:tr w14:paraId="4BA8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B0BCF2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 in s</w:t>
            </w:r>
          </w:p>
        </w:tc>
        <w:tc>
          <w:tcPr>
            <w:tcW w:w="3572" w:type="dxa"/>
            <w:vAlign w:val="center"/>
          </w:tcPr>
          <w:p w14:paraId="7FE66FC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成员判断</w:t>
            </w:r>
          </w:p>
        </w:tc>
        <w:tc>
          <w:tcPr>
            <w:tcW w:w="3118" w:type="dxa"/>
            <w:vAlign w:val="center"/>
          </w:tcPr>
          <w:p w14:paraId="08CF0B6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 in {1,2} → True</w:t>
            </w:r>
          </w:p>
        </w:tc>
      </w:tr>
    </w:tbl>
    <w:p w14:paraId="2B5203F0">
      <w:pPr>
        <w:spacing w:after="0"/>
      </w:pPr>
    </w:p>
    <w:p w14:paraId="3BE6CFDD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实验二第5题“两个班级共同课程”就是求两个集合的交集（&amp;）：A班课程集合与B班课程集合取交集，输出共同课程。</w:t>
      </w:r>
    </w:p>
    <w:p w14:paraId="3DA9BAA3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6.2 序列类型（字符串、元组、列表）</w:t>
      </w:r>
    </w:p>
    <w:p w14:paraId="40EA1674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序列包括字符串、元组、列表三种。共同特点：**有序、有索引、支持切片和in判断**。区别：字符串和元组**不可变**，列表**可变**。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701"/>
        <w:gridCol w:w="1928"/>
        <w:gridCol w:w="2268"/>
        <w:gridCol w:w="3175"/>
      </w:tblGrid>
      <w:tr w14:paraId="3BAB3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5CFF2C2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类型</w:t>
            </w:r>
          </w:p>
        </w:tc>
        <w:tc>
          <w:tcPr>
            <w:tcW w:w="1928" w:type="dxa"/>
            <w:shd w:val="clear" w:color="auto" w:fill="D9D9D9"/>
            <w:vAlign w:val="center"/>
          </w:tcPr>
          <w:p w14:paraId="7B4E560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表示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AE0FD9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可变性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3E07A93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创建示例</w:t>
            </w:r>
          </w:p>
        </w:tc>
      </w:tr>
      <w:tr w14:paraId="7EC77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5C70A8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字符串 str</w:t>
            </w:r>
          </w:p>
        </w:tc>
        <w:tc>
          <w:tcPr>
            <w:tcW w:w="1928" w:type="dxa"/>
            <w:vAlign w:val="center"/>
          </w:tcPr>
          <w:p w14:paraId="2FEDC1E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引号</w:t>
            </w:r>
          </w:p>
        </w:tc>
        <w:tc>
          <w:tcPr>
            <w:tcW w:w="2268" w:type="dxa"/>
            <w:vAlign w:val="center"/>
          </w:tcPr>
          <w:p w14:paraId="1809805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不可变</w:t>
            </w:r>
          </w:p>
        </w:tc>
        <w:tc>
          <w:tcPr>
            <w:tcW w:w="3175" w:type="dxa"/>
            <w:vAlign w:val="center"/>
          </w:tcPr>
          <w:p w14:paraId="2E8AA69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 = “abc”</w:t>
            </w:r>
          </w:p>
        </w:tc>
      </w:tr>
      <w:tr w14:paraId="5B74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517512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元组 tuple</w:t>
            </w:r>
          </w:p>
        </w:tc>
        <w:tc>
          <w:tcPr>
            <w:tcW w:w="1928" w:type="dxa"/>
            <w:vAlign w:val="center"/>
          </w:tcPr>
          <w:p w14:paraId="4947CC4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小括号()</w:t>
            </w:r>
          </w:p>
        </w:tc>
        <w:tc>
          <w:tcPr>
            <w:tcW w:w="2268" w:type="dxa"/>
            <w:vAlign w:val="center"/>
          </w:tcPr>
          <w:p w14:paraId="37461ED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不可变</w:t>
            </w:r>
          </w:p>
        </w:tc>
        <w:tc>
          <w:tcPr>
            <w:tcW w:w="3175" w:type="dxa"/>
            <w:vAlign w:val="center"/>
          </w:tcPr>
          <w:p w14:paraId="13ABAF5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 = (1, 2, 3)</w:t>
            </w:r>
          </w:p>
        </w:tc>
      </w:tr>
      <w:tr w14:paraId="1AD67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074CB3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列表 list</w:t>
            </w:r>
          </w:p>
        </w:tc>
        <w:tc>
          <w:tcPr>
            <w:tcW w:w="1928" w:type="dxa"/>
            <w:vAlign w:val="center"/>
          </w:tcPr>
          <w:p w14:paraId="1BF0456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方括号[]</w:t>
            </w:r>
          </w:p>
        </w:tc>
        <w:tc>
          <w:tcPr>
            <w:tcW w:w="2268" w:type="dxa"/>
            <w:vAlign w:val="center"/>
          </w:tcPr>
          <w:p w14:paraId="4EFC0AB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可变（可增删改）</w:t>
            </w:r>
          </w:p>
        </w:tc>
        <w:tc>
          <w:tcPr>
            <w:tcW w:w="3175" w:type="dxa"/>
            <w:vAlign w:val="center"/>
          </w:tcPr>
          <w:p w14:paraId="05B58FD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 = [1, 2, 3]</w:t>
            </w:r>
          </w:p>
        </w:tc>
      </w:tr>
    </w:tbl>
    <w:p w14:paraId="55BD1047">
      <w:pPr>
        <w:spacing w:after="0"/>
      </w:pPr>
    </w:p>
    <w:p w14:paraId="0C3EB545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通用操作：s[i]索引、s[M:N]切片、x in s、s + t连接、s * n重复、len(s)长度。</w:t>
      </w:r>
    </w:p>
    <w:p w14:paraId="4A866D26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6.3 元组 tuple</w:t>
      </w:r>
    </w:p>
    <w:p w14:paraId="6E12FB3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t = (1, 2, 3)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print(t[0])        #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print(t[1:3])      # (2, 3)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print(len(t))      # 3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t[0] = 10        # 报错！元组不可修改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单元素元组要加逗号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one = (5,)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print(type(one))   # &lt;class 'tuple'&gt;</w:t>
      </w:r>
    </w:p>
    <w:p w14:paraId="05DCAA78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元组常见用途：函数返回多个值（return a, b本质返回元组）、打包/拆包。</w:t>
      </w:r>
    </w:p>
    <w:p w14:paraId="23E31A71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6.4 列表 list（必考，最重要）</w:t>
      </w:r>
    </w:p>
    <w:p w14:paraId="7475BC3E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列表用方括号[]创建，元素可以是任意类型（数字、字符串、甚至嵌套列表）。**列表是可变的**：可以修改元素、增删元素。</w:t>
      </w:r>
    </w:p>
    <w:p w14:paraId="44A7B744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6.4.1 列表基本操作</w:t>
      </w:r>
    </w:p>
    <w:p w14:paraId="1EC618F6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l = [10, 20, 30, 40]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print(l[0])        # 10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print(l[-1])       # 40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print(l[1:3])      # [20, 30]（切片）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print(20 in l)     # True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l[0] = 99          # 修改元素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print(l)           # [99, 20, 30, 40]</w:t>
      </w:r>
    </w:p>
    <w:p w14:paraId="0FF744A1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6.4.2 列表常用方法（必背）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041"/>
        <w:gridCol w:w="3175"/>
        <w:gridCol w:w="2608"/>
        <w:gridCol w:w="1247"/>
      </w:tblGrid>
      <w:tr w14:paraId="4F29E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4523C00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方法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149D0FE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5FEE279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7C4E165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 w14:paraId="1C6FD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08E342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l.append(x)</w:t>
            </w:r>
          </w:p>
        </w:tc>
        <w:tc>
          <w:tcPr>
            <w:tcW w:w="3175" w:type="dxa"/>
            <w:vAlign w:val="center"/>
          </w:tcPr>
          <w:p w14:paraId="24B173B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末尾追加一个元素</w:t>
            </w:r>
          </w:p>
        </w:tc>
        <w:tc>
          <w:tcPr>
            <w:tcW w:w="2608" w:type="dxa"/>
            <w:vAlign w:val="center"/>
          </w:tcPr>
          <w:p w14:paraId="3FF2578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l=[1]; l.append(2)</w:t>
            </w:r>
          </w:p>
        </w:tc>
        <w:tc>
          <w:tcPr>
            <w:tcW w:w="1247" w:type="dxa"/>
            <w:vAlign w:val="center"/>
          </w:tcPr>
          <w:p w14:paraId="389A1C4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[1,2]</w:t>
            </w:r>
          </w:p>
        </w:tc>
      </w:tr>
      <w:tr w14:paraId="6D379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6AC755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l.insert(i, x)</w:t>
            </w:r>
          </w:p>
        </w:tc>
        <w:tc>
          <w:tcPr>
            <w:tcW w:w="3175" w:type="dxa"/>
            <w:vAlign w:val="center"/>
          </w:tcPr>
          <w:p w14:paraId="0D387A8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在位置i插入元素</w:t>
            </w:r>
          </w:p>
        </w:tc>
        <w:tc>
          <w:tcPr>
            <w:tcW w:w="2608" w:type="dxa"/>
            <w:vAlign w:val="center"/>
          </w:tcPr>
          <w:p w14:paraId="5ABA0E8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l=[1,3]; l.insert(1,2)</w:t>
            </w:r>
          </w:p>
        </w:tc>
        <w:tc>
          <w:tcPr>
            <w:tcW w:w="1247" w:type="dxa"/>
            <w:vAlign w:val="center"/>
          </w:tcPr>
          <w:p w14:paraId="00F9BF7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[1,2,3]</w:t>
            </w:r>
          </w:p>
        </w:tc>
      </w:tr>
      <w:tr w14:paraId="0C948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040C47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l.pop(i)</w:t>
            </w:r>
          </w:p>
        </w:tc>
        <w:tc>
          <w:tcPr>
            <w:tcW w:w="3175" w:type="dxa"/>
            <w:vAlign w:val="center"/>
          </w:tcPr>
          <w:p w14:paraId="571F345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删除并返回位置i元素（默认末尾）</w:t>
            </w:r>
          </w:p>
        </w:tc>
        <w:tc>
          <w:tcPr>
            <w:tcW w:w="2608" w:type="dxa"/>
            <w:vAlign w:val="center"/>
          </w:tcPr>
          <w:p w14:paraId="06AAD75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l=[1,2]; l.pop()</w:t>
            </w:r>
          </w:p>
        </w:tc>
        <w:tc>
          <w:tcPr>
            <w:tcW w:w="1247" w:type="dxa"/>
            <w:vAlign w:val="center"/>
          </w:tcPr>
          <w:p w14:paraId="6B500A3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2, l=[1]</w:t>
            </w:r>
          </w:p>
        </w:tc>
      </w:tr>
      <w:tr w14:paraId="75AD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80985B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l.remove(x)</w:t>
            </w:r>
          </w:p>
        </w:tc>
        <w:tc>
          <w:tcPr>
            <w:tcW w:w="3175" w:type="dxa"/>
            <w:vAlign w:val="center"/>
          </w:tcPr>
          <w:p w14:paraId="4A5904F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删除第一个值为x的元素</w:t>
            </w:r>
          </w:p>
        </w:tc>
        <w:tc>
          <w:tcPr>
            <w:tcW w:w="2608" w:type="dxa"/>
            <w:vAlign w:val="center"/>
          </w:tcPr>
          <w:p w14:paraId="39E03679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l=[1,2,1]; l.remove(1)</w:t>
            </w:r>
          </w:p>
        </w:tc>
        <w:tc>
          <w:tcPr>
            <w:tcW w:w="1247" w:type="dxa"/>
            <w:vAlign w:val="center"/>
          </w:tcPr>
          <w:p w14:paraId="2DFE99C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[2,1]</w:t>
            </w:r>
          </w:p>
        </w:tc>
      </w:tr>
      <w:tr w14:paraId="3F5D4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AF4919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l.reverse()</w:t>
            </w:r>
          </w:p>
        </w:tc>
        <w:tc>
          <w:tcPr>
            <w:tcW w:w="3175" w:type="dxa"/>
            <w:vAlign w:val="center"/>
          </w:tcPr>
          <w:p w14:paraId="048E8F6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反转列表（就地）</w:t>
            </w:r>
          </w:p>
        </w:tc>
        <w:tc>
          <w:tcPr>
            <w:tcW w:w="2608" w:type="dxa"/>
            <w:vAlign w:val="center"/>
          </w:tcPr>
          <w:p w14:paraId="76DDFB2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l=[1,2,3]; l.reverse()</w:t>
            </w:r>
          </w:p>
        </w:tc>
        <w:tc>
          <w:tcPr>
            <w:tcW w:w="1247" w:type="dxa"/>
            <w:vAlign w:val="center"/>
          </w:tcPr>
          <w:p w14:paraId="75A9F09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[3,2,1]</w:t>
            </w:r>
          </w:p>
        </w:tc>
      </w:tr>
      <w:tr w14:paraId="3600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160EA5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l.sort()</w:t>
            </w:r>
          </w:p>
        </w:tc>
        <w:tc>
          <w:tcPr>
            <w:tcW w:w="3175" w:type="dxa"/>
            <w:vAlign w:val="center"/>
          </w:tcPr>
          <w:p w14:paraId="1794424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从小到大排序（就地）</w:t>
            </w:r>
          </w:p>
        </w:tc>
        <w:tc>
          <w:tcPr>
            <w:tcW w:w="2608" w:type="dxa"/>
            <w:vAlign w:val="center"/>
          </w:tcPr>
          <w:p w14:paraId="1BDB447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l=[3,1,2]; l.sort()</w:t>
            </w:r>
          </w:p>
        </w:tc>
        <w:tc>
          <w:tcPr>
            <w:tcW w:w="1247" w:type="dxa"/>
            <w:vAlign w:val="center"/>
          </w:tcPr>
          <w:p w14:paraId="05A3C4A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[1,2,3]</w:t>
            </w:r>
          </w:p>
        </w:tc>
      </w:tr>
      <w:tr w14:paraId="4E263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EFDF85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sorted(l)</w:t>
            </w:r>
          </w:p>
        </w:tc>
        <w:tc>
          <w:tcPr>
            <w:tcW w:w="3175" w:type="dxa"/>
            <w:vAlign w:val="center"/>
          </w:tcPr>
          <w:p w14:paraId="11C1CDD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排序并返回新列表（不改变原列表）</w:t>
            </w:r>
          </w:p>
        </w:tc>
        <w:tc>
          <w:tcPr>
            <w:tcW w:w="2608" w:type="dxa"/>
            <w:vAlign w:val="center"/>
          </w:tcPr>
          <w:p w14:paraId="25357F2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sorted([3,1,2])</w:t>
            </w:r>
          </w:p>
        </w:tc>
        <w:tc>
          <w:tcPr>
            <w:tcW w:w="1247" w:type="dxa"/>
            <w:vAlign w:val="center"/>
          </w:tcPr>
          <w:p w14:paraId="046375F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[1,2,3]</w:t>
            </w:r>
          </w:p>
        </w:tc>
      </w:tr>
      <w:tr w14:paraId="689CE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B35F01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l.extend(iter)</w:t>
            </w:r>
          </w:p>
        </w:tc>
        <w:tc>
          <w:tcPr>
            <w:tcW w:w="3175" w:type="dxa"/>
            <w:vAlign w:val="center"/>
          </w:tcPr>
          <w:p w14:paraId="656F4ED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批量追加多个元素</w:t>
            </w:r>
          </w:p>
        </w:tc>
        <w:tc>
          <w:tcPr>
            <w:tcW w:w="2608" w:type="dxa"/>
            <w:vAlign w:val="center"/>
          </w:tcPr>
          <w:p w14:paraId="3BE2F7A2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l=[1]; l.extend([2,3])</w:t>
            </w:r>
          </w:p>
        </w:tc>
        <w:tc>
          <w:tcPr>
            <w:tcW w:w="1247" w:type="dxa"/>
            <w:vAlign w:val="center"/>
          </w:tcPr>
          <w:p w14:paraId="33BC67C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[1,2,3]</w:t>
            </w:r>
          </w:p>
        </w:tc>
      </w:tr>
      <w:tr w14:paraId="0191A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3B0806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l.index(x)</w:t>
            </w:r>
          </w:p>
        </w:tc>
        <w:tc>
          <w:tcPr>
            <w:tcW w:w="3175" w:type="dxa"/>
            <w:vAlign w:val="center"/>
          </w:tcPr>
          <w:p w14:paraId="61A37FC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找元素位置</w:t>
            </w:r>
          </w:p>
        </w:tc>
        <w:tc>
          <w:tcPr>
            <w:tcW w:w="2608" w:type="dxa"/>
            <w:vAlign w:val="center"/>
          </w:tcPr>
          <w:p w14:paraId="31E2C964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[1,2].index(2)</w:t>
            </w:r>
          </w:p>
        </w:tc>
        <w:tc>
          <w:tcPr>
            <w:tcW w:w="1247" w:type="dxa"/>
            <w:vAlign w:val="center"/>
          </w:tcPr>
          <w:p w14:paraId="067FA1B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</w:tr>
      <w:tr w14:paraId="3F132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A4BD3D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l.count(x)</w:t>
            </w:r>
          </w:p>
        </w:tc>
        <w:tc>
          <w:tcPr>
            <w:tcW w:w="3175" w:type="dxa"/>
            <w:vAlign w:val="center"/>
          </w:tcPr>
          <w:p w14:paraId="243BFE1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统计元素出现次数</w:t>
            </w:r>
          </w:p>
        </w:tc>
        <w:tc>
          <w:tcPr>
            <w:tcW w:w="2608" w:type="dxa"/>
            <w:vAlign w:val="center"/>
          </w:tcPr>
          <w:p w14:paraId="6EB35509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[1,2,1].count(1)</w:t>
            </w:r>
          </w:p>
        </w:tc>
        <w:tc>
          <w:tcPr>
            <w:tcW w:w="1247" w:type="dxa"/>
            <w:vAlign w:val="center"/>
          </w:tcPr>
          <w:p w14:paraId="3E2052A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</w:tr>
      <w:tr w14:paraId="3EBD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E6149A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len(l)</w:t>
            </w:r>
          </w:p>
        </w:tc>
        <w:tc>
          <w:tcPr>
            <w:tcW w:w="3175" w:type="dxa"/>
            <w:vAlign w:val="center"/>
          </w:tcPr>
          <w:p w14:paraId="75D5BC1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列表长度</w:t>
            </w:r>
          </w:p>
        </w:tc>
        <w:tc>
          <w:tcPr>
            <w:tcW w:w="2608" w:type="dxa"/>
            <w:vAlign w:val="center"/>
          </w:tcPr>
          <w:p w14:paraId="3E1B757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len([1,2,3])</w:t>
            </w:r>
          </w:p>
        </w:tc>
        <w:tc>
          <w:tcPr>
            <w:tcW w:w="1247" w:type="dxa"/>
            <w:vAlign w:val="center"/>
          </w:tcPr>
          <w:p w14:paraId="4D3245F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</w:tr>
      <w:tr w14:paraId="1AB0E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5962BA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sum(l)</w:t>
            </w:r>
          </w:p>
        </w:tc>
        <w:tc>
          <w:tcPr>
            <w:tcW w:w="3175" w:type="dxa"/>
            <w:vAlign w:val="center"/>
          </w:tcPr>
          <w:p w14:paraId="1294A18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列表元素求和</w:t>
            </w:r>
          </w:p>
        </w:tc>
        <w:tc>
          <w:tcPr>
            <w:tcW w:w="2608" w:type="dxa"/>
            <w:vAlign w:val="center"/>
          </w:tcPr>
          <w:p w14:paraId="65E18FB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sum([1,2,3])</w:t>
            </w:r>
          </w:p>
        </w:tc>
        <w:tc>
          <w:tcPr>
            <w:tcW w:w="1247" w:type="dxa"/>
            <w:vAlign w:val="center"/>
          </w:tcPr>
          <w:p w14:paraId="24CF162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</w:tr>
    </w:tbl>
    <w:p w14:paraId="07480960">
      <w:pPr>
        <w:spacing w:after="0"/>
      </w:pPr>
    </w:p>
    <w:p w14:paraId="111BC697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区分：l.sort()**就地排序**（原列表被改）；sorted(l)**返回新列表**（原列表不变）。reverse是就地反转；l[::-1]返回新反转列表。</w:t>
      </w:r>
    </w:p>
    <w:p w14:paraId="75882AD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l = [5, 3, 8, 1]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l.sort()          # 就地排序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print(l)          # [1, 3, 5, 8]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l2 = [5, 3, 8, 1]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new = sorted(l2)  # 返回新列表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print(l2, new)    # [5, 3, 8, 1] [1, 3, 5, 8]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降序排序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l.sort(reverse=True)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print(l)          # [8, 5, 3, 1]</w:t>
      </w:r>
    </w:p>
    <w:p w14:paraId="186179FD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6.4.3 列表遍历（统计、求和）</w:t>
      </w:r>
    </w:p>
    <w:p w14:paraId="67DB6835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scores = [85, 92, 78, 90]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sc in scores: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 += sc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avg = s / len(scores)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print("平均分:", avg)      # 86.25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用sum更简单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print(sum(scores) / len(scores))</w:t>
      </w:r>
    </w:p>
    <w:p w14:paraId="2468F243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6.4.4 列表推导式（拓展，学会很加分）</w:t>
      </w:r>
    </w:p>
    <w:p w14:paraId="4EE5A488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生成1~10的平方列表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squares = [i ** 2 for i in range(1, 11)]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print(squares)   # [1, 4, 9, ..., 100]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带条件的推导式：1~10中的偶数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evens = [i for i in range(1, 11) if i % 2 == 0]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print(evens)     # [2, 4, 6, 8, 10]</w:t>
      </w:r>
    </w:p>
    <w:p w14:paraId="042FCE15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6.4.5 二维列表（矩阵，老师强调）</w:t>
      </w:r>
    </w:p>
    <w:p w14:paraId="7D855159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二维列表 = 列表的列表（每一行是一个小列表），可以表示矩阵。用双重循环遍历。</w:t>
      </w:r>
    </w:p>
    <w:p w14:paraId="79319A4A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创建3行4列矩阵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m = [[1, 2, 3, 4],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[5, 6, 7, 8],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[9, 10, 11, 12]]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print(m[0])          # 第0行: [1, 2, 3, 4]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print(m[1][2])       # 第1行第2列: 7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双重循环遍历求和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row in m:         # row是每一行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for x in row:     # x是行里的每个元素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s += x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print(s)              # 78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用下标遍历（知道行数列数）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range(len(m)):        # 3行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for j in range(len(m[0])): # 4列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print(m[i][j], end=" 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print()</w:t>
      </w:r>
    </w:p>
    <w:p w14:paraId="07FA0BB7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实验二第13题“矩阵统计”（找最大/最小元素及位置）、第14题“矩阵鞍点”（某行最大且所在列最小的元素）都是二维列表遍历题。矩阵转置、两矩阵相加也是老师点名要会的。</w:t>
      </w:r>
    </w:p>
    <w:p w14:paraId="6D29EB66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6.5 字典 dict（必考，最重要的组合类型）</w:t>
      </w:r>
    </w:p>
    <w:p w14:paraId="589F891D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字典是**映射类型**：用大括号{}表示，元素是“键:值”对（键值对）。**键是唯一的**，值可以重复。通过键访问值。字典无序。</w:t>
      </w:r>
    </w:p>
    <w:p w14:paraId="420EF61D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6.5.1 字典的创建与访问</w:t>
      </w:r>
    </w:p>
    <w:p w14:paraId="5A0D7C42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d = {"name": "张三", "age": 18, "score": 95}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print(d["name"])        # 张三（用键取值）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print(d.get("age"))     # 18（get方法取，键不存在返回None不报错）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print(len(d))           # 3（键值对的个数）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修改和新增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d["age"] = 19           # 键存在→修改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d["city"] = "合肥"      # 键不存在→新增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判断键是否存在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print("name" in d)      # True</w:t>
      </w:r>
    </w:p>
    <w:p w14:paraId="0AE00069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6.5.2 字典常用方法（必背）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381"/>
        <w:gridCol w:w="3969"/>
        <w:gridCol w:w="2721"/>
      </w:tblGrid>
      <w:tr w14:paraId="1B4EE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D9D9D9"/>
            <w:vAlign w:val="center"/>
          </w:tcPr>
          <w:p w14:paraId="0853AB8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方法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58F1665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47B35A7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</w:tr>
      <w:tr w14:paraId="27960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A4CCC5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d.keys()</w:t>
            </w:r>
          </w:p>
        </w:tc>
        <w:tc>
          <w:tcPr>
            <w:tcW w:w="3969" w:type="dxa"/>
            <w:vAlign w:val="center"/>
          </w:tcPr>
          <w:p w14:paraId="447A576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返回所有键</w:t>
            </w:r>
          </w:p>
        </w:tc>
        <w:tc>
          <w:tcPr>
            <w:tcW w:w="2721" w:type="dxa"/>
            <w:vAlign w:val="center"/>
          </w:tcPr>
          <w:p w14:paraId="616B031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d.keys() → dict_keys([...])</w:t>
            </w:r>
          </w:p>
        </w:tc>
      </w:tr>
      <w:tr w14:paraId="3D344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2B7D204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d.values()</w:t>
            </w:r>
          </w:p>
        </w:tc>
        <w:tc>
          <w:tcPr>
            <w:tcW w:w="3969" w:type="dxa"/>
            <w:vAlign w:val="center"/>
          </w:tcPr>
          <w:p w14:paraId="7C2C56E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返回所有值</w:t>
            </w:r>
          </w:p>
        </w:tc>
        <w:tc>
          <w:tcPr>
            <w:tcW w:w="2721" w:type="dxa"/>
            <w:vAlign w:val="center"/>
          </w:tcPr>
          <w:p w14:paraId="53F00FB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d.values()</w:t>
            </w:r>
          </w:p>
        </w:tc>
      </w:tr>
      <w:tr w14:paraId="183A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4BAF3FB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d.items()</w:t>
            </w:r>
          </w:p>
        </w:tc>
        <w:tc>
          <w:tcPr>
            <w:tcW w:w="3969" w:type="dxa"/>
            <w:vAlign w:val="center"/>
          </w:tcPr>
          <w:p w14:paraId="0149D84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返回所有(键,值)对</w:t>
            </w:r>
          </w:p>
        </w:tc>
        <w:tc>
          <w:tcPr>
            <w:tcW w:w="2721" w:type="dxa"/>
            <w:vAlign w:val="center"/>
          </w:tcPr>
          <w:p w14:paraId="6A0D70A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d.items()</w:t>
            </w:r>
          </w:p>
        </w:tc>
      </w:tr>
      <w:tr w14:paraId="23BE4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A4C868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d.get(k, 默认值)</w:t>
            </w:r>
          </w:p>
        </w:tc>
        <w:tc>
          <w:tcPr>
            <w:tcW w:w="3969" w:type="dxa"/>
            <w:vAlign w:val="center"/>
          </w:tcPr>
          <w:p w14:paraId="5ECAC83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取键k的值，不存在返回默认值</w:t>
            </w:r>
          </w:p>
        </w:tc>
        <w:tc>
          <w:tcPr>
            <w:tcW w:w="2721" w:type="dxa"/>
            <w:vAlign w:val="center"/>
          </w:tcPr>
          <w:p w14:paraId="275F162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d.get(“x”, 0)</w:t>
            </w:r>
          </w:p>
        </w:tc>
      </w:tr>
      <w:tr w14:paraId="5F3BC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677E88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d.pop(k)</w:t>
            </w:r>
          </w:p>
        </w:tc>
        <w:tc>
          <w:tcPr>
            <w:tcW w:w="3969" w:type="dxa"/>
            <w:vAlign w:val="center"/>
          </w:tcPr>
          <w:p w14:paraId="3E66875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取出键k对应的值并删除该键值对</w:t>
            </w:r>
          </w:p>
        </w:tc>
        <w:tc>
          <w:tcPr>
            <w:tcW w:w="2721" w:type="dxa"/>
            <w:vAlign w:val="center"/>
          </w:tcPr>
          <w:p w14:paraId="3C436FF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d.pop(“age”)</w:t>
            </w:r>
          </w:p>
        </w:tc>
      </w:tr>
      <w:tr w14:paraId="17FC5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01E34E3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d.popitem()</w:t>
            </w:r>
          </w:p>
        </w:tc>
        <w:tc>
          <w:tcPr>
            <w:tcW w:w="3969" w:type="dxa"/>
            <w:vAlign w:val="center"/>
          </w:tcPr>
          <w:p w14:paraId="74BD0AF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随机取出一个键值对</w:t>
            </w:r>
          </w:p>
        </w:tc>
        <w:tc>
          <w:tcPr>
            <w:tcW w:w="2721" w:type="dxa"/>
            <w:vAlign w:val="center"/>
          </w:tcPr>
          <w:p w14:paraId="0FE67A6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d.popitem()</w:t>
            </w:r>
          </w:p>
        </w:tc>
      </w:tr>
      <w:tr w14:paraId="508CB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3A24950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d.clear()</w:t>
            </w:r>
          </w:p>
        </w:tc>
        <w:tc>
          <w:tcPr>
            <w:tcW w:w="3969" w:type="dxa"/>
            <w:vAlign w:val="center"/>
          </w:tcPr>
          <w:p w14:paraId="67C7222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清空字典</w:t>
            </w:r>
          </w:p>
        </w:tc>
        <w:tc>
          <w:tcPr>
            <w:tcW w:w="2721" w:type="dxa"/>
            <w:vAlign w:val="center"/>
          </w:tcPr>
          <w:p w14:paraId="7416B6F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d.clear()</w:t>
            </w:r>
          </w:p>
        </w:tc>
      </w:tr>
      <w:tr w14:paraId="3A0F8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381" w:type="dxa"/>
            <w:vAlign w:val="center"/>
          </w:tcPr>
          <w:p w14:paraId="5A5F979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 in d</w:t>
            </w:r>
          </w:p>
        </w:tc>
        <w:tc>
          <w:tcPr>
            <w:tcW w:w="3969" w:type="dxa"/>
            <w:vAlign w:val="center"/>
          </w:tcPr>
          <w:p w14:paraId="6D843B6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判断键是否存在</w:t>
            </w:r>
          </w:p>
        </w:tc>
        <w:tc>
          <w:tcPr>
            <w:tcW w:w="2721" w:type="dxa"/>
            <w:vAlign w:val="center"/>
          </w:tcPr>
          <w:p w14:paraId="7E44C35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“name” in d</w:t>
            </w:r>
          </w:p>
        </w:tc>
      </w:tr>
    </w:tbl>
    <w:p w14:paraId="43EF0FC8">
      <w:pPr>
        <w:spacing w:after="0"/>
      </w:pPr>
    </w:p>
    <w:p w14:paraId="08781FD7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6.5.3 字典遍历</w:t>
      </w:r>
    </w:p>
    <w:p w14:paraId="3A046E32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d = {"a": 1, "b": 2, "c": 3}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遍历键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k in d: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print(k, d[k])     # 键 + 值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遍历键值对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k, v in d.items():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print(k, v)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遍历值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v in d.values():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print(v)</w:t>
      </w:r>
    </w:p>
    <w:p w14:paraId="3810A35D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6.5.4 字典经典应用：统计出现次数（必考，老师重点讲）</w:t>
      </w:r>
    </w:p>
    <w:p w14:paraId="6E953E09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“用字典统计出现次数”是最高频的应用：键=数据，值=出现次数。每次遇到数据，如果键在字典里就+1，否则设为1。</w:t>
      </w:r>
    </w:p>
    <w:p w14:paraId="4954B858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统计字符串中每个字符出现的次数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"hello world"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 = {}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ch in s: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ch in d: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d[ch] +=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d[ch] 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{'h': 1, 'e': 1, 'l': 3, 'o': 2, ' ': 1, 'w': 1, 'r': 1, 'd': 1}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用get写法更简洁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ch in s: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d[ch] = d.get(ch, 0) + 1</w:t>
      </w:r>
    </w:p>
    <w:p w14:paraId="47BCA9AC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课本实例10“文本词频统计”就是这个思想的扩展：先分词（split）再统计（字典），最后按次数排序输出。</w:t>
      </w:r>
    </w:p>
    <w:p w14:paraId="66B9101D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6.6 数据类型转换速记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928"/>
        <w:gridCol w:w="3175"/>
        <w:gridCol w:w="3969"/>
      </w:tblGrid>
      <w:tr w14:paraId="0A440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D9D9D9"/>
            <w:vAlign w:val="center"/>
          </w:tcPr>
          <w:p w14:paraId="7E5AB23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转换</w:t>
            </w:r>
          </w:p>
        </w:tc>
        <w:tc>
          <w:tcPr>
            <w:tcW w:w="3175" w:type="dxa"/>
            <w:shd w:val="clear" w:color="auto" w:fill="D9D9D9"/>
            <w:vAlign w:val="center"/>
          </w:tcPr>
          <w:p w14:paraId="5985512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写法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3E6724E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 w14:paraId="2B1D9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FA3359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转列表</w:t>
            </w:r>
          </w:p>
        </w:tc>
        <w:tc>
          <w:tcPr>
            <w:tcW w:w="3175" w:type="dxa"/>
            <w:vAlign w:val="center"/>
          </w:tcPr>
          <w:p w14:paraId="1518168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list(可迭代对象)</w:t>
            </w:r>
          </w:p>
        </w:tc>
        <w:tc>
          <w:tcPr>
            <w:tcW w:w="3969" w:type="dxa"/>
            <w:vAlign w:val="center"/>
          </w:tcPr>
          <w:p w14:paraId="6595F372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list(“abc”) → ['a','b','c']</w:t>
            </w:r>
          </w:p>
        </w:tc>
      </w:tr>
      <w:tr w14:paraId="765F7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740F82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转元组</w:t>
            </w:r>
          </w:p>
        </w:tc>
        <w:tc>
          <w:tcPr>
            <w:tcW w:w="3175" w:type="dxa"/>
            <w:vAlign w:val="center"/>
          </w:tcPr>
          <w:p w14:paraId="203B0DD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tuple(可迭代对象)</w:t>
            </w:r>
          </w:p>
        </w:tc>
        <w:tc>
          <w:tcPr>
            <w:tcW w:w="3969" w:type="dxa"/>
            <w:vAlign w:val="center"/>
          </w:tcPr>
          <w:p w14:paraId="6AC7694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tuple([1,2]) → (1,2)</w:t>
            </w:r>
          </w:p>
        </w:tc>
      </w:tr>
      <w:tr w14:paraId="7EFEC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359693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转集合</w:t>
            </w:r>
          </w:p>
        </w:tc>
        <w:tc>
          <w:tcPr>
            <w:tcW w:w="3175" w:type="dxa"/>
            <w:vAlign w:val="center"/>
          </w:tcPr>
          <w:p w14:paraId="3EE2105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set(可迭代对象)</w:t>
            </w:r>
          </w:p>
        </w:tc>
        <w:tc>
          <w:tcPr>
            <w:tcW w:w="3969" w:type="dxa"/>
            <w:vAlign w:val="center"/>
          </w:tcPr>
          <w:p w14:paraId="7BFCFD3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set(“aab”) → {'a','b'}（自动去重）</w:t>
            </w:r>
          </w:p>
        </w:tc>
      </w:tr>
      <w:tr w14:paraId="6EB08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1BA28D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字符串转列表</w:t>
            </w:r>
          </w:p>
        </w:tc>
        <w:tc>
          <w:tcPr>
            <w:tcW w:w="3175" w:type="dxa"/>
            <w:vAlign w:val="center"/>
          </w:tcPr>
          <w:p w14:paraId="5356B2F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“a,b,c”.split(“,”)</w:t>
            </w:r>
          </w:p>
        </w:tc>
        <w:tc>
          <w:tcPr>
            <w:tcW w:w="3969" w:type="dxa"/>
            <w:vAlign w:val="center"/>
          </w:tcPr>
          <w:p w14:paraId="0F79913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['a','b','c']</w:t>
            </w:r>
          </w:p>
        </w:tc>
      </w:tr>
      <w:tr w14:paraId="7495C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453C8DD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列表转字符串</w:t>
            </w:r>
          </w:p>
        </w:tc>
        <w:tc>
          <w:tcPr>
            <w:tcW w:w="3175" w:type="dxa"/>
            <w:vAlign w:val="center"/>
          </w:tcPr>
          <w:p w14:paraId="4E84074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“”.join(列表)</w:t>
            </w:r>
          </w:p>
        </w:tc>
        <w:tc>
          <w:tcPr>
            <w:tcW w:w="3969" w:type="dxa"/>
            <w:vAlign w:val="center"/>
          </w:tcPr>
          <w:p w14:paraId="4B05224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“-”.join([“a”,“b”]) → 'a-b'</w:t>
            </w:r>
          </w:p>
        </w:tc>
      </w:tr>
      <w:tr w14:paraId="2C6A9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A3E36C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转字典</w:t>
            </w:r>
          </w:p>
        </w:tc>
        <w:tc>
          <w:tcPr>
            <w:tcW w:w="3175" w:type="dxa"/>
            <w:vAlign w:val="center"/>
          </w:tcPr>
          <w:p w14:paraId="7DAFDFD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dict(键值对序列)</w:t>
            </w:r>
          </w:p>
        </w:tc>
        <w:tc>
          <w:tcPr>
            <w:tcW w:w="3969" w:type="dxa"/>
            <w:vAlign w:val="center"/>
          </w:tcPr>
          <w:p w14:paraId="16E78EB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dict([(“a”,1)]) → {'a':1}</w:t>
            </w:r>
          </w:p>
        </w:tc>
      </w:tr>
    </w:tbl>
    <w:p w14:paraId="2FC84788">
      <w:pPr>
        <w:spacing w:after="0"/>
      </w:pPr>
    </w:p>
    <w:p w14:paraId="6542C60B">
      <w:pPr>
        <w:pStyle w:val="3"/>
        <w:keepNext/>
        <w:spacing w:before="240" w:after="10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8"/>
        </w:rPr>
        <w:t>第七部分 文件与数据格式化（必考）</w:t>
      </w:r>
    </w:p>
    <w:p w14:paraId="16ADFFE1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文件操作是老师复习课明确讲过的重点：open/close成对、read/readline/readlines、write/writelines、seek控制指针。CSV和JSON是二维数据存储的两个标准格式，要求掌握。</w:t>
      </w:r>
    </w:p>
    <w:p w14:paraId="030845B0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7.1 文件概述</w:t>
      </w:r>
    </w:p>
    <w:p w14:paraId="0542848F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文件是**数据的抽象和集合**，存储在辅助存储器（硬盘）上。文件分为**文本文件**和**二进制文件**：文本文件由字符组成（可用记事本打开），二进制文件由字节组成（图片、视频等）。</w:t>
      </w:r>
    </w:p>
    <w:p w14:paraId="6B166235">
      <w:pPr>
        <w:spacing w:before="0" w:after="80" w:line="360" w:lineRule="auto"/>
        <w:ind w:firstLine="480" w:firstLineChars="200"/>
      </w:pPr>
      <w:r>
        <w:t>文件操作基本流程：</w:t>
      </w:r>
      <w:r>
        <w:rPr>
          <w:b/>
        </w:rPr>
        <w:t>打开文件 → 读/写操作 → 关闭文件</w:t>
      </w:r>
      <w:r>
        <w:t>。open和close一定要成对出现。</w:t>
      </w:r>
    </w:p>
    <w:p w14:paraId="40F8BC18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7.2 打开文件 open()</w:t>
      </w:r>
    </w:p>
    <w:p w14:paraId="16D8F39D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open(文件名, 打开模式)：返回文件对象。**三个常用模式：r只读、w覆盖写（不存在则新建）、a追加写**。加b表示二进制模式。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814"/>
        <w:gridCol w:w="2154"/>
        <w:gridCol w:w="5102"/>
      </w:tblGrid>
      <w:tr w14:paraId="7E169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7F029E6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模式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3034A8C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w="5102" w:type="dxa"/>
            <w:shd w:val="clear" w:color="auto" w:fill="D9D9D9"/>
            <w:vAlign w:val="center"/>
          </w:tcPr>
          <w:p w14:paraId="3E09E2D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 w14:paraId="744F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994319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</w:t>
            </w:r>
          </w:p>
        </w:tc>
        <w:tc>
          <w:tcPr>
            <w:tcW w:w="2154" w:type="dxa"/>
            <w:vAlign w:val="center"/>
          </w:tcPr>
          <w:p w14:paraId="4E18FD9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只读</w:t>
            </w:r>
          </w:p>
        </w:tc>
        <w:tc>
          <w:tcPr>
            <w:tcW w:w="5102" w:type="dxa"/>
            <w:vAlign w:val="center"/>
          </w:tcPr>
          <w:p w14:paraId="0E30ACB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文件必须存在，否则报错FileNotFoundError</w:t>
            </w:r>
          </w:p>
        </w:tc>
      </w:tr>
      <w:tr w14:paraId="1EDF2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F39F44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</w:t>
            </w:r>
          </w:p>
        </w:tc>
        <w:tc>
          <w:tcPr>
            <w:tcW w:w="2154" w:type="dxa"/>
            <w:vAlign w:val="center"/>
          </w:tcPr>
          <w:p w14:paraId="377B97A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覆盖写</w:t>
            </w:r>
          </w:p>
        </w:tc>
        <w:tc>
          <w:tcPr>
            <w:tcW w:w="5102" w:type="dxa"/>
            <w:vAlign w:val="center"/>
          </w:tcPr>
          <w:p w14:paraId="1D59AAA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不存在则创建；存在则清空原内容后写入</w:t>
            </w:r>
          </w:p>
        </w:tc>
      </w:tr>
      <w:tr w14:paraId="3E737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8E953D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w="2154" w:type="dxa"/>
            <w:vAlign w:val="center"/>
          </w:tcPr>
          <w:p w14:paraId="7F2EF00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追加写</w:t>
            </w:r>
          </w:p>
        </w:tc>
        <w:tc>
          <w:tcPr>
            <w:tcW w:w="5102" w:type="dxa"/>
            <w:vAlign w:val="center"/>
          </w:tcPr>
          <w:p w14:paraId="7322D4D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不存在则创建；存在则在末尾追加</w:t>
            </w:r>
          </w:p>
        </w:tc>
      </w:tr>
      <w:tr w14:paraId="7616F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3A00DE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rb / wb / ab</w:t>
            </w:r>
          </w:p>
        </w:tc>
        <w:tc>
          <w:tcPr>
            <w:tcW w:w="2154" w:type="dxa"/>
            <w:vAlign w:val="center"/>
          </w:tcPr>
          <w:p w14:paraId="5704DCF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二进制读/写/追加</w:t>
            </w:r>
          </w:p>
        </w:tc>
        <w:tc>
          <w:tcPr>
            <w:tcW w:w="5102" w:type="dxa"/>
            <w:vAlign w:val="center"/>
          </w:tcPr>
          <w:p w14:paraId="5738139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处理图片、视频等二进制文件</w:t>
            </w:r>
          </w:p>
        </w:tc>
      </w:tr>
      <w:tr w14:paraId="17003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AFC3DF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r+</w:t>
            </w:r>
          </w:p>
        </w:tc>
        <w:tc>
          <w:tcPr>
            <w:tcW w:w="2154" w:type="dxa"/>
            <w:vAlign w:val="center"/>
          </w:tcPr>
          <w:p w14:paraId="62E31EC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读写</w:t>
            </w:r>
          </w:p>
        </w:tc>
        <w:tc>
          <w:tcPr>
            <w:tcW w:w="5102" w:type="dxa"/>
            <w:vAlign w:val="center"/>
          </w:tcPr>
          <w:p w14:paraId="0ED6D18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可读可写</w:t>
            </w:r>
          </w:p>
        </w:tc>
      </w:tr>
      <w:tr w14:paraId="60DF8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53E0D4C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</w:t>
            </w:r>
          </w:p>
        </w:tc>
        <w:tc>
          <w:tcPr>
            <w:tcW w:w="2154" w:type="dxa"/>
            <w:vAlign w:val="center"/>
          </w:tcPr>
          <w:p w14:paraId="52D4700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新建写</w:t>
            </w:r>
          </w:p>
        </w:tc>
        <w:tc>
          <w:tcPr>
            <w:tcW w:w="5102" w:type="dxa"/>
            <w:vAlign w:val="center"/>
          </w:tcPr>
          <w:p w14:paraId="05B4F0E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文件已存在则报错</w:t>
            </w:r>
          </w:p>
        </w:tc>
      </w:tr>
    </w:tbl>
    <w:p w14:paraId="6D9F1A39">
      <w:pPr>
        <w:spacing w:after="0"/>
      </w:pPr>
    </w:p>
    <w:p w14:paraId="35C4FEEF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f = open("data.txt", "r")    # 只读打开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text = f.read()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f.close()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 = open("out.txt", "w")    # 覆盖写（原内容被清空！）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f.write("hello")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f.close()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 = open("out.txt", "a")    # 追加写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f.write(" world")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f.close()</w:t>
      </w:r>
    </w:p>
    <w:p w14:paraId="0A426EFD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7.3 文件读写方法（必背）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268"/>
        <w:gridCol w:w="3969"/>
        <w:gridCol w:w="2835"/>
      </w:tblGrid>
      <w:tr w14:paraId="37D4A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50762D5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方法</w:t>
            </w:r>
          </w:p>
        </w:tc>
        <w:tc>
          <w:tcPr>
            <w:tcW w:w="3969" w:type="dxa"/>
            <w:shd w:val="clear" w:color="auto" w:fill="D9D9D9"/>
            <w:vAlign w:val="center"/>
          </w:tcPr>
          <w:p w14:paraId="77A20A0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2C87623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 w14:paraId="65989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1CF317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f.read()</w:t>
            </w:r>
          </w:p>
        </w:tc>
        <w:tc>
          <w:tcPr>
            <w:tcW w:w="3969" w:type="dxa"/>
            <w:vAlign w:val="center"/>
          </w:tcPr>
          <w:p w14:paraId="7E31058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读入全部内容</w:t>
            </w:r>
          </w:p>
        </w:tc>
        <w:tc>
          <w:tcPr>
            <w:tcW w:w="2835" w:type="dxa"/>
            <w:vAlign w:val="center"/>
          </w:tcPr>
          <w:p w14:paraId="568A9D4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返回字符串</w:t>
            </w:r>
          </w:p>
        </w:tc>
      </w:tr>
      <w:tr w14:paraId="50905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8995EA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f.read(n)</w:t>
            </w:r>
          </w:p>
        </w:tc>
        <w:tc>
          <w:tcPr>
            <w:tcW w:w="3969" w:type="dxa"/>
            <w:vAlign w:val="center"/>
          </w:tcPr>
          <w:p w14:paraId="478E09C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读入前n个字符</w:t>
            </w:r>
          </w:p>
        </w:tc>
        <w:tc>
          <w:tcPr>
            <w:tcW w:w="2835" w:type="dxa"/>
            <w:vAlign w:val="center"/>
          </w:tcPr>
          <w:p w14:paraId="2BD10F2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光标后移n位</w:t>
            </w:r>
          </w:p>
        </w:tc>
      </w:tr>
      <w:tr w14:paraId="26CD9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518856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f.readline()</w:t>
            </w:r>
          </w:p>
        </w:tc>
        <w:tc>
          <w:tcPr>
            <w:tcW w:w="3969" w:type="dxa"/>
            <w:vAlign w:val="center"/>
          </w:tcPr>
          <w:p w14:paraId="6D7F106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读入一行</w:t>
            </w:r>
          </w:p>
        </w:tc>
        <w:tc>
          <w:tcPr>
            <w:tcW w:w="2835" w:type="dxa"/>
            <w:vAlign w:val="center"/>
          </w:tcPr>
          <w:p w14:paraId="2D2CED44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返回一行字符串（含换行符）</w:t>
            </w:r>
          </w:p>
        </w:tc>
      </w:tr>
      <w:tr w14:paraId="6077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93AD46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f.readlines()</w:t>
            </w:r>
          </w:p>
        </w:tc>
        <w:tc>
          <w:tcPr>
            <w:tcW w:w="3969" w:type="dxa"/>
            <w:vAlign w:val="center"/>
          </w:tcPr>
          <w:p w14:paraId="7851E15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读入所有行</w:t>
            </w:r>
          </w:p>
        </w:tc>
        <w:tc>
          <w:tcPr>
            <w:tcW w:w="2835" w:type="dxa"/>
            <w:vAlign w:val="center"/>
          </w:tcPr>
          <w:p w14:paraId="7EC54DF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返回字符串列表，每行一个元素</w:t>
            </w:r>
          </w:p>
        </w:tc>
      </w:tr>
      <w:tr w14:paraId="1CD88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D0CCC8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f.write(s)</w:t>
            </w:r>
          </w:p>
        </w:tc>
        <w:tc>
          <w:tcPr>
            <w:tcW w:w="3969" w:type="dxa"/>
            <w:vAlign w:val="center"/>
          </w:tcPr>
          <w:p w14:paraId="763F720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写入字符串</w:t>
            </w:r>
          </w:p>
        </w:tc>
        <w:tc>
          <w:tcPr>
            <w:tcW w:w="2835" w:type="dxa"/>
            <w:vAlign w:val="center"/>
          </w:tcPr>
          <w:p w14:paraId="1C487A1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写一个字符串</w:t>
            </w:r>
          </w:p>
        </w:tc>
      </w:tr>
      <w:tr w14:paraId="264AD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589C95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f.writelines(列表)</w:t>
            </w:r>
          </w:p>
        </w:tc>
        <w:tc>
          <w:tcPr>
            <w:tcW w:w="3969" w:type="dxa"/>
            <w:vAlign w:val="center"/>
          </w:tcPr>
          <w:p w14:paraId="2A3B700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把字符串列表写入</w:t>
            </w:r>
          </w:p>
        </w:tc>
        <w:tc>
          <w:tcPr>
            <w:tcW w:w="2835" w:type="dxa"/>
            <w:vAlign w:val="center"/>
          </w:tcPr>
          <w:p w14:paraId="641FD56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逐行写入（不自动加换行）</w:t>
            </w:r>
          </w:p>
        </w:tc>
      </w:tr>
      <w:tr w14:paraId="0BD95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C8163D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f.seek(offset)</w:t>
            </w:r>
          </w:p>
        </w:tc>
        <w:tc>
          <w:tcPr>
            <w:tcW w:w="3969" w:type="dxa"/>
            <w:vAlign w:val="center"/>
          </w:tcPr>
          <w:p w14:paraId="0416AA6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移动文件指针</w:t>
            </w:r>
          </w:p>
        </w:tc>
        <w:tc>
          <w:tcPr>
            <w:tcW w:w="2835" w:type="dxa"/>
            <w:vAlign w:val="center"/>
          </w:tcPr>
          <w:p w14:paraId="67BDC45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从开头偏移offset字节</w:t>
            </w:r>
          </w:p>
        </w:tc>
      </w:tr>
      <w:tr w14:paraId="51884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B4199D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f.tell()</w:t>
            </w:r>
          </w:p>
        </w:tc>
        <w:tc>
          <w:tcPr>
            <w:tcW w:w="3969" w:type="dxa"/>
            <w:vAlign w:val="center"/>
          </w:tcPr>
          <w:p w14:paraId="3E9924A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返回当前位置</w:t>
            </w:r>
          </w:p>
        </w:tc>
        <w:tc>
          <w:tcPr>
            <w:tcW w:w="2835" w:type="dxa"/>
            <w:vAlign w:val="center"/>
          </w:tcPr>
          <w:p w14:paraId="52523A6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返回字节数</w:t>
            </w:r>
          </w:p>
        </w:tc>
      </w:tr>
      <w:tr w14:paraId="39513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72EC15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f.close()</w:t>
            </w:r>
          </w:p>
        </w:tc>
        <w:tc>
          <w:tcPr>
            <w:tcW w:w="3969" w:type="dxa"/>
            <w:vAlign w:val="center"/>
          </w:tcPr>
          <w:p w14:paraId="1A46437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关闭文件</w:t>
            </w:r>
          </w:p>
        </w:tc>
        <w:tc>
          <w:tcPr>
            <w:tcW w:w="2835" w:type="dxa"/>
            <w:vAlign w:val="center"/>
          </w:tcPr>
          <w:p w14:paraId="72B0563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必须成对出现</w:t>
            </w:r>
          </w:p>
        </w:tc>
      </w:tr>
    </w:tbl>
    <w:p w14:paraId="777D6238">
      <w:pPr>
        <w:spacing w:after="0"/>
      </w:pPr>
    </w:p>
    <w:p w14:paraId="0CF78236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逐行读取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 = open("data.txt", "r")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line in f.readlines():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print(line.strip())      # strip去掉换行符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f.close()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写入多行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 = open("out.txt", "w")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f.writelines(["第一行\n", "第二行\n"])   # 不会自动加\n，要自己加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f.close()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seek指针操作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 = open("data.txt", "r")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f.seek(3)          # 跳过前3个字符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print(f.read())    # 从第4个字符开始读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f.close()</w:t>
      </w:r>
    </w:p>
    <w:p w14:paraId="435D6078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with open(...) as f: 写法可以自动关闭文件，不用手动close（考试用普通写法也完全可以）。</w:t>
      </w:r>
    </w:p>
    <w:p w14:paraId="16F5D746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7.4 一维数据与二维数据</w:t>
      </w:r>
    </w:p>
    <w:p w14:paraId="6B656ACF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一维数据：用**列表**表示（有序数据用列表、无序数据用集合）。二维数据：用**列表的列表**表示（矩阵/表格），遍历用双重循环。</w:t>
      </w:r>
    </w:p>
    <w:p w14:paraId="0396E5C6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键值对形式的数据（如学生信息“姓名→成绩”）用字典表示，一个键对应一个值。</w:t>
      </w:r>
    </w:p>
    <w:p w14:paraId="4B73FE46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7.5 CSV文件（必考）</w:t>
      </w:r>
    </w:p>
    <w:p w14:paraId="42DCF3BC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CSV（逗号分隔值）是国际通用的一维/二维数据存储格式：**逗号是英文半角逗号，数据之间用逗号分隔**；一行是一条记录；缺失值用逗号保留位置。</w:t>
      </w:r>
    </w:p>
    <w:p w14:paraId="202B121E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# 写CSV（注意逗号分隔）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 = open("score.csv", "w")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f.write("姓名,语文,数学,英语\n")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f.write("张三,90,85,95\n")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f.write("李四,80,70,60\n")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f.close()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读CSV（用split按逗号切分）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 = open("score.csv", "r")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line in f.readlines():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line = line.strip()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line: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fields = line.split(",")   # 每行切成列表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print(fields)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f.close()</w:t>
      </w:r>
    </w:p>
    <w:p w14:paraId="1231D209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考试常用处理：用pandas的read_csv读取CSV文件（第三方库部分会讲）。</w:t>
      </w:r>
    </w:p>
    <w:p w14:paraId="2F2309E0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7.6 JSON文件（必考）</w:t>
      </w:r>
    </w:p>
    <w:p w14:paraId="2D3B4D2E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JSON（JavaScript对象表示）是互联网最通用的数据交换格式。**JSON对象用大括号{}，对应Python的字典（键值对）；JSON数组用中括号[]，对应Python的列表**。用json模块解析。</w:t>
      </w:r>
    </w:p>
    <w:p w14:paraId="372DE700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json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Python字典 -&gt; JSON字符串（编码）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 = {"name": "张三", "age": 18, "scores": [90, 85, 95]}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json.dumps(d, ensure_ascii=False)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print(s)     # {"name": "张三", "age": 18, "scores": [90, 85, 95]}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JSON字符串 -&gt; Python字典（解码）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js = '{"name": "李四", "age": 20}'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d2 = json.loads(js)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print(d2["name"])    # 李四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从文件读JSON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 = open("data.json", "r")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d3 = json.load(f)      # 直接读文件解析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f.close()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041"/>
        <w:gridCol w:w="2381"/>
        <w:gridCol w:w="2948"/>
      </w:tblGrid>
      <w:tr w14:paraId="6E381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D9D9D9"/>
            <w:vAlign w:val="center"/>
          </w:tcPr>
          <w:p w14:paraId="569349D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JSON类型</w:t>
            </w:r>
          </w:p>
        </w:tc>
        <w:tc>
          <w:tcPr>
            <w:tcW w:w="2381" w:type="dxa"/>
            <w:shd w:val="clear" w:color="auto" w:fill="D9D9D9"/>
            <w:vAlign w:val="center"/>
          </w:tcPr>
          <w:p w14:paraId="6EE175B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符号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6C863CE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对应Python类型</w:t>
            </w:r>
          </w:p>
        </w:tc>
      </w:tr>
      <w:tr w14:paraId="2361B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7E7917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对象</w:t>
            </w:r>
          </w:p>
        </w:tc>
        <w:tc>
          <w:tcPr>
            <w:tcW w:w="2381" w:type="dxa"/>
            <w:vAlign w:val="center"/>
          </w:tcPr>
          <w:p w14:paraId="6DA3275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{}</w:t>
            </w:r>
          </w:p>
        </w:tc>
        <w:tc>
          <w:tcPr>
            <w:tcW w:w="2948" w:type="dxa"/>
            <w:vAlign w:val="center"/>
          </w:tcPr>
          <w:p w14:paraId="01B66C9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字典 dict</w:t>
            </w:r>
          </w:p>
        </w:tc>
      </w:tr>
      <w:tr w14:paraId="6442B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59B9AAB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数组</w:t>
            </w:r>
          </w:p>
        </w:tc>
        <w:tc>
          <w:tcPr>
            <w:tcW w:w="2381" w:type="dxa"/>
            <w:vAlign w:val="center"/>
          </w:tcPr>
          <w:p w14:paraId="68A3420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[]</w:t>
            </w:r>
          </w:p>
        </w:tc>
        <w:tc>
          <w:tcPr>
            <w:tcW w:w="2948" w:type="dxa"/>
            <w:vAlign w:val="center"/>
          </w:tcPr>
          <w:p w14:paraId="2958EC8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列表 list</w:t>
            </w:r>
          </w:p>
        </w:tc>
      </w:tr>
      <w:tr w14:paraId="1B556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A541DE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字符串</w:t>
            </w:r>
          </w:p>
        </w:tc>
        <w:tc>
          <w:tcPr>
            <w:tcW w:w="2381" w:type="dxa"/>
            <w:vAlign w:val="center"/>
          </w:tcPr>
          <w:p w14:paraId="06D3C45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“...”</w:t>
            </w:r>
          </w:p>
        </w:tc>
        <w:tc>
          <w:tcPr>
            <w:tcW w:w="2948" w:type="dxa"/>
            <w:vAlign w:val="center"/>
          </w:tcPr>
          <w:p w14:paraId="02D6753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字符串 str</w:t>
            </w:r>
          </w:p>
        </w:tc>
      </w:tr>
      <w:tr w14:paraId="6A45A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592199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数值</w:t>
            </w:r>
          </w:p>
        </w:tc>
        <w:tc>
          <w:tcPr>
            <w:tcW w:w="2381" w:type="dxa"/>
            <w:vAlign w:val="center"/>
          </w:tcPr>
          <w:p w14:paraId="530DBA1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</w:t>
            </w:r>
          </w:p>
        </w:tc>
        <w:tc>
          <w:tcPr>
            <w:tcW w:w="2948" w:type="dxa"/>
            <w:vAlign w:val="center"/>
          </w:tcPr>
          <w:p w14:paraId="34BDF09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整数/浮点数 int/float</w:t>
            </w:r>
          </w:p>
        </w:tc>
      </w:tr>
      <w:tr w14:paraId="03F10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C74D54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布尔</w:t>
            </w:r>
          </w:p>
        </w:tc>
        <w:tc>
          <w:tcPr>
            <w:tcW w:w="2381" w:type="dxa"/>
            <w:vAlign w:val="center"/>
          </w:tcPr>
          <w:p w14:paraId="1DE7411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true/false</w:t>
            </w:r>
          </w:p>
        </w:tc>
        <w:tc>
          <w:tcPr>
            <w:tcW w:w="2948" w:type="dxa"/>
            <w:vAlign w:val="center"/>
          </w:tcPr>
          <w:p w14:paraId="0D2D7A0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True/False</w:t>
            </w:r>
          </w:p>
        </w:tc>
      </w:tr>
      <w:tr w14:paraId="1C4A5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74F37D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空</w:t>
            </w:r>
          </w:p>
        </w:tc>
        <w:tc>
          <w:tcPr>
            <w:tcW w:w="2381" w:type="dxa"/>
            <w:vAlign w:val="center"/>
          </w:tcPr>
          <w:p w14:paraId="06FA83A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null</w:t>
            </w:r>
          </w:p>
        </w:tc>
        <w:tc>
          <w:tcPr>
            <w:tcW w:w="2948" w:type="dxa"/>
            <w:vAlign w:val="center"/>
          </w:tcPr>
          <w:p w14:paraId="01D3EA1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None</w:t>
            </w:r>
          </w:p>
        </w:tc>
      </w:tr>
    </w:tbl>
    <w:p w14:paraId="6721DB70">
      <w:pPr>
        <w:spacing w:after="0"/>
      </w:pPr>
    </w:p>
    <w:p w14:paraId="13ACC2BB">
      <w:pPr>
        <w:pStyle w:val="3"/>
        <w:keepNext/>
        <w:spacing w:before="240" w:after="10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8"/>
        </w:rPr>
        <w:t>第八部分 模块与第三方库安装（必考）</w:t>
      </w:r>
    </w:p>
    <w:p w14:paraId="55348335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8.1 Python安装方式的三种（必考）</w:t>
      </w:r>
    </w:p>
    <w:p w14:paraId="28E0C975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Python第三方库的安装方式有三种：**① pip命令安装 ② 集成安装（Anaconda等）③ 文件安装（.whl离线安装）**。</w:t>
      </w:r>
    </w:p>
    <w:p w14:paraId="046DCC5D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pip安装命令示例：</w:t>
      </w:r>
    </w:p>
    <w:p w14:paraId="0FEBFA0A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pip install numpy          # 安装最新版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pip install numpy==1.26.0    # 安装指定版本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pip install -i https://pypi.tuna.tsinghua.edu.cn/simple numpy  # 用清华镜像加速</w:t>
      </w:r>
    </w:p>
    <w:p w14:paraId="2836E410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安装第三方库失败常见原因：网络问题（换镜像源）、版本冲突、缺少依赖。老师课上演示过用清华镜像装包。</w:t>
      </w:r>
    </w:p>
    <w:p w14:paraId="6103CD2A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8.2 import导入的三种形式（必考）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721"/>
        <w:gridCol w:w="3402"/>
        <w:gridCol w:w="2948"/>
      </w:tblGrid>
      <w:tr w14:paraId="62682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721" w:type="dxa"/>
            <w:shd w:val="clear" w:color="auto" w:fill="D9D9D9"/>
            <w:vAlign w:val="center"/>
          </w:tcPr>
          <w:p w14:paraId="25D32DF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写法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27255B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用法</w:t>
            </w:r>
          </w:p>
        </w:tc>
        <w:tc>
          <w:tcPr>
            <w:tcW w:w="2948" w:type="dxa"/>
            <w:shd w:val="clear" w:color="auto" w:fill="D9D9D9"/>
            <w:vAlign w:val="center"/>
          </w:tcPr>
          <w:p w14:paraId="21A83A5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</w:tr>
      <w:tr w14:paraId="7D5BB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2E46037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import 库名</w:t>
            </w:r>
          </w:p>
        </w:tc>
        <w:tc>
          <w:tcPr>
            <w:tcW w:w="3402" w:type="dxa"/>
            <w:vAlign w:val="center"/>
          </w:tcPr>
          <w:p w14:paraId="4140D30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用“库名.函数”调用</w:t>
            </w:r>
          </w:p>
        </w:tc>
        <w:tc>
          <w:tcPr>
            <w:tcW w:w="2948" w:type="dxa"/>
            <w:vAlign w:val="center"/>
          </w:tcPr>
          <w:p w14:paraId="1B9CD8B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import math → math.sqrt(16)</w:t>
            </w:r>
          </w:p>
        </w:tc>
      </w:tr>
      <w:tr w14:paraId="30CD6B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21F129E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from 库名 import 函数</w:t>
            </w:r>
          </w:p>
        </w:tc>
        <w:tc>
          <w:tcPr>
            <w:tcW w:w="3402" w:type="dxa"/>
            <w:vAlign w:val="center"/>
          </w:tcPr>
          <w:p w14:paraId="3B77E61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直接写函数名调用</w:t>
            </w:r>
          </w:p>
        </w:tc>
        <w:tc>
          <w:tcPr>
            <w:tcW w:w="2948" w:type="dxa"/>
            <w:vAlign w:val="center"/>
          </w:tcPr>
          <w:p w14:paraId="02EB633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from math import sqrt → sqrt(16)</w:t>
            </w:r>
          </w:p>
        </w:tc>
      </w:tr>
      <w:tr w14:paraId="26F40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721" w:type="dxa"/>
            <w:vAlign w:val="center"/>
          </w:tcPr>
          <w:p w14:paraId="22F14B4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import 库名 as 别名</w:t>
            </w:r>
          </w:p>
        </w:tc>
        <w:tc>
          <w:tcPr>
            <w:tcW w:w="3402" w:type="dxa"/>
            <w:vAlign w:val="center"/>
          </w:tcPr>
          <w:p w14:paraId="4EAAF24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给库起短别名</w:t>
            </w:r>
          </w:p>
        </w:tc>
        <w:tc>
          <w:tcPr>
            <w:tcW w:w="2948" w:type="dxa"/>
            <w:vAlign w:val="center"/>
          </w:tcPr>
          <w:p w14:paraId="08303B1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import numpy as np → np.array()</w:t>
            </w:r>
          </w:p>
        </w:tc>
      </w:tr>
    </w:tbl>
    <w:p w14:paraId="44D79321">
      <w:pPr>
        <w:spacing w:after="0"/>
      </w:pPr>
    </w:p>
    <w:p w14:paraId="567720FC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math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print(math.sqrt(16))      # 4.0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from math import sqrt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print(sqrt(16))           # 4.0（直接调用）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np.array([1, 2, 3])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print(a)</w:t>
      </w:r>
    </w:p>
    <w:p w14:paraId="63024B04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注意事项：from...import...导入后直接写函数名，如果函数名与自定义变量冲突会被覆盖。</w:t>
      </w:r>
    </w:p>
    <w:p w14:paraId="5991C6A0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8.3 包（了解即可）</w:t>
      </w:r>
    </w:p>
    <w:p w14:paraId="488438A3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包 = 分层的目录结构，把相关的模块组织在一起。每个包目录下必须有 __init__.py 文件（包的初始化入口，可以是空文件）。考试不考大型/复杂的项目开发，了解即可。</w:t>
      </w:r>
    </w:p>
    <w:p w14:paraId="3F5170F6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模块 = 一个.py文件；包 = 包含多个模块的目录。导入包内模块：import 包名.模块名 或 from 包名 import 模块名。</w:t>
      </w:r>
    </w:p>
    <w:p w14:paraId="670E7388">
      <w:pPr>
        <w:pStyle w:val="3"/>
        <w:keepNext/>
        <w:spacing w:before="240" w:after="100" w:line="360" w:lineRule="auto"/>
        <w:ind w:firstLine="0" w:firstLineChars="0"/>
      </w:pPr>
      <w:r>
        <w:rPr>
          <w:rFonts w:ascii="Times New Roman" w:hAnsi="Times New Roman" w:eastAsia="黑体"/>
        </w:rPr>
        <w:t>第九部分 第三方库详解（占考试50%，重中之重！）</w:t>
      </w:r>
    </w:p>
    <w:p w14:paraId="51F053F9">
      <w:pPr>
        <w:spacing w:before="0" w:after="80" w:line="360" w:lineRule="auto"/>
        <w:ind w:firstLine="480" w:firstLineChars="200"/>
      </w:pPr>
      <w:r>
        <w:t>第三方库与基础题各占50%。考试范围共7个库：turtle、NumPy、Pandas、Matplotlib、jieba、wordcloud、opencv；不考SciPy、位运算、机器学习（sklearn/PyTorch等）、大型项目/包管理、爬虫。</w:t>
      </w:r>
    </w:p>
    <w:p w14:paraId="4BF9B192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9.1 turtle库（必考！）</w:t>
      </w:r>
    </w:p>
    <w:p w14:paraId="73470F17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turtle（海龟）库是Python的标准库，用于绘图。老师明确说：“这个考试是肯定是要考的啊。”至少会写“导入turtle画一个圆”这样的两行程序。</w:t>
      </w:r>
    </w:p>
    <w:p w14:paraId="7551B9A6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turtle绘图原理：一只海龟在画布上爬行，</w:t>
      </w:r>
      <w:r>
        <w:rPr>
          <w:rFonts w:ascii="Times New Roman" w:hAnsi="Times New Roman" w:eastAsia="宋体"/>
          <w:b/>
          <w:i w:val="0"/>
          <w:sz w:val="24"/>
        </w:rPr>
        <w:t>向前走留下痕迹</w:t>
      </w:r>
      <w:r>
        <w:rPr>
          <w:rFonts w:ascii="Times New Roman" w:hAnsi="Times New Roman" w:eastAsia="宋体"/>
          <w:b w:val="0"/>
          <w:i w:val="0"/>
          <w:sz w:val="24"/>
        </w:rPr>
        <w:t>，笔抬起移动不留痕迹。默认坐标系：画布中心(0,0)，x轴向右，y轴向上。</w:t>
      </w:r>
    </w:p>
    <w:p w14:paraId="0CD74FFD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9.1.1 turtle基础命令（必背）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701"/>
        <w:gridCol w:w="3685"/>
        <w:gridCol w:w="3685"/>
      </w:tblGrid>
      <w:tr w14:paraId="19AC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02CF2E6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4116F2B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命令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7569F22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</w:t>
            </w:r>
          </w:p>
        </w:tc>
      </w:tr>
      <w:tr w14:paraId="50226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81E634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画布</w:t>
            </w:r>
          </w:p>
        </w:tc>
        <w:tc>
          <w:tcPr>
            <w:tcW w:w="3685" w:type="dxa"/>
            <w:vAlign w:val="center"/>
          </w:tcPr>
          <w:p w14:paraId="604DFFD4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turtle.setup(w, h)</w:t>
            </w:r>
          </w:p>
        </w:tc>
        <w:tc>
          <w:tcPr>
            <w:tcW w:w="3685" w:type="dxa"/>
            <w:vAlign w:val="center"/>
          </w:tcPr>
          <w:p w14:paraId="60F8D39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设置画布宽高</w:t>
            </w:r>
          </w:p>
        </w:tc>
      </w:tr>
      <w:tr w14:paraId="24C17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1C94A0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画笔颜色</w:t>
            </w:r>
          </w:p>
        </w:tc>
        <w:tc>
          <w:tcPr>
            <w:tcW w:w="3685" w:type="dxa"/>
            <w:vAlign w:val="center"/>
          </w:tcPr>
          <w:p w14:paraId="40E0461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turtle.pencolor(“red”)</w:t>
            </w:r>
          </w:p>
        </w:tc>
        <w:tc>
          <w:tcPr>
            <w:tcW w:w="3685" w:type="dxa"/>
            <w:vAlign w:val="center"/>
          </w:tcPr>
          <w:p w14:paraId="4AF47F8A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设置画笔颜色（英文颜色名）</w:t>
            </w:r>
          </w:p>
        </w:tc>
      </w:tr>
      <w:tr w14:paraId="33C86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FD7EDB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填充色</w:t>
            </w:r>
          </w:p>
        </w:tc>
        <w:tc>
          <w:tcPr>
            <w:tcW w:w="3685" w:type="dxa"/>
            <w:vAlign w:val="center"/>
          </w:tcPr>
          <w:p w14:paraId="206948E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turtle.fillcolor(“yellow”)</w:t>
            </w:r>
          </w:p>
        </w:tc>
        <w:tc>
          <w:tcPr>
            <w:tcW w:w="3685" w:type="dxa"/>
            <w:vAlign w:val="center"/>
          </w:tcPr>
          <w:p w14:paraId="01BECB9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设置填充颜色</w:t>
            </w:r>
          </w:p>
        </w:tc>
      </w:tr>
      <w:tr w14:paraId="0BC9F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A9CB88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开始填充</w:t>
            </w:r>
          </w:p>
        </w:tc>
        <w:tc>
          <w:tcPr>
            <w:tcW w:w="3685" w:type="dxa"/>
            <w:vAlign w:val="center"/>
          </w:tcPr>
          <w:p w14:paraId="1A414C3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turtle.begin_fill()</w:t>
            </w:r>
          </w:p>
        </w:tc>
        <w:tc>
          <w:tcPr>
            <w:tcW w:w="3685" w:type="dxa"/>
            <w:vAlign w:val="center"/>
          </w:tcPr>
          <w:p w14:paraId="362AA13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开始填充（配合fillcolor）</w:t>
            </w:r>
          </w:p>
        </w:tc>
      </w:tr>
      <w:tr w14:paraId="78980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80DEA7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结束填充</w:t>
            </w:r>
          </w:p>
        </w:tc>
        <w:tc>
          <w:tcPr>
            <w:tcW w:w="3685" w:type="dxa"/>
            <w:vAlign w:val="center"/>
          </w:tcPr>
          <w:p w14:paraId="2A23E04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turtle.end_fill()</w:t>
            </w:r>
          </w:p>
        </w:tc>
        <w:tc>
          <w:tcPr>
            <w:tcW w:w="3685" w:type="dxa"/>
            <w:vAlign w:val="center"/>
          </w:tcPr>
          <w:p w14:paraId="411B7E4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结束填充</w:t>
            </w:r>
          </w:p>
        </w:tc>
      </w:tr>
      <w:tr w14:paraId="5F65D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09D128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笔粗细</w:t>
            </w:r>
          </w:p>
        </w:tc>
        <w:tc>
          <w:tcPr>
            <w:tcW w:w="3685" w:type="dxa"/>
            <w:vAlign w:val="center"/>
          </w:tcPr>
          <w:p w14:paraId="159018C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turtle.pensize(n)</w:t>
            </w:r>
          </w:p>
        </w:tc>
        <w:tc>
          <w:tcPr>
            <w:tcW w:w="3685" w:type="dxa"/>
            <w:vAlign w:val="center"/>
          </w:tcPr>
          <w:p w14:paraId="30DD1E7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设置画笔粗细</w:t>
            </w:r>
          </w:p>
        </w:tc>
      </w:tr>
      <w:tr w14:paraId="3F12E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775489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速度</w:t>
            </w:r>
          </w:p>
        </w:tc>
        <w:tc>
          <w:tcPr>
            <w:tcW w:w="3685" w:type="dxa"/>
            <w:vAlign w:val="center"/>
          </w:tcPr>
          <w:p w14:paraId="05CC2F9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turtle.speed(n)</w:t>
            </w:r>
          </w:p>
        </w:tc>
        <w:tc>
          <w:tcPr>
            <w:tcW w:w="3685" w:type="dxa"/>
            <w:vAlign w:val="center"/>
          </w:tcPr>
          <w:p w14:paraId="4B1DE31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画笔速度（1~10）</w:t>
            </w:r>
          </w:p>
        </w:tc>
      </w:tr>
      <w:tr w14:paraId="2D754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9DE221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前进</w:t>
            </w:r>
          </w:p>
        </w:tc>
        <w:tc>
          <w:tcPr>
            <w:tcW w:w="3685" w:type="dxa"/>
            <w:vAlign w:val="center"/>
          </w:tcPr>
          <w:p w14:paraId="1ED6AFB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turtle.forward(d) 或 fd(d)</w:t>
            </w:r>
          </w:p>
        </w:tc>
        <w:tc>
          <w:tcPr>
            <w:tcW w:w="3685" w:type="dxa"/>
            <w:vAlign w:val="center"/>
          </w:tcPr>
          <w:p w14:paraId="5A15FC5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向前走d像素</w:t>
            </w:r>
          </w:p>
        </w:tc>
      </w:tr>
      <w:tr w14:paraId="0FB6B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C0F8A8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后退</w:t>
            </w:r>
          </w:p>
        </w:tc>
        <w:tc>
          <w:tcPr>
            <w:tcW w:w="3685" w:type="dxa"/>
            <w:vAlign w:val="center"/>
          </w:tcPr>
          <w:p w14:paraId="2C4CE0D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turtle.backward(d)</w:t>
            </w:r>
          </w:p>
        </w:tc>
        <w:tc>
          <w:tcPr>
            <w:tcW w:w="3685" w:type="dxa"/>
            <w:vAlign w:val="center"/>
          </w:tcPr>
          <w:p w14:paraId="500D140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向后走d像素</w:t>
            </w:r>
          </w:p>
        </w:tc>
      </w:tr>
      <w:tr w14:paraId="3F30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D55D01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右转</w:t>
            </w:r>
          </w:p>
        </w:tc>
        <w:tc>
          <w:tcPr>
            <w:tcW w:w="3685" w:type="dxa"/>
            <w:vAlign w:val="center"/>
          </w:tcPr>
          <w:p w14:paraId="2B9D1DF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turtle.right(angle)</w:t>
            </w:r>
          </w:p>
        </w:tc>
        <w:tc>
          <w:tcPr>
            <w:tcW w:w="3685" w:type="dxa"/>
            <w:vAlign w:val="center"/>
          </w:tcPr>
          <w:p w14:paraId="72B07BC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向右转angle度</w:t>
            </w:r>
          </w:p>
        </w:tc>
      </w:tr>
      <w:tr w14:paraId="57E2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0A9900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左转</w:t>
            </w:r>
          </w:p>
        </w:tc>
        <w:tc>
          <w:tcPr>
            <w:tcW w:w="3685" w:type="dxa"/>
            <w:vAlign w:val="center"/>
          </w:tcPr>
          <w:p w14:paraId="77DBF52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turtle.left(angle)</w:t>
            </w:r>
          </w:p>
        </w:tc>
        <w:tc>
          <w:tcPr>
            <w:tcW w:w="3685" w:type="dxa"/>
            <w:vAlign w:val="center"/>
          </w:tcPr>
          <w:p w14:paraId="43DCDDC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向左转angle度</w:t>
            </w:r>
          </w:p>
        </w:tc>
      </w:tr>
      <w:tr w14:paraId="2F485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103614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抬笔</w:t>
            </w:r>
          </w:p>
        </w:tc>
        <w:tc>
          <w:tcPr>
            <w:tcW w:w="3685" w:type="dxa"/>
            <w:vAlign w:val="center"/>
          </w:tcPr>
          <w:p w14:paraId="299D468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turtle.penup() 或 pu()</w:t>
            </w:r>
          </w:p>
        </w:tc>
        <w:tc>
          <w:tcPr>
            <w:tcW w:w="3685" w:type="dxa"/>
            <w:vAlign w:val="center"/>
          </w:tcPr>
          <w:p w14:paraId="792AF94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抬起画笔（移动不留痕）</w:t>
            </w:r>
          </w:p>
        </w:tc>
      </w:tr>
      <w:tr w14:paraId="3416A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B72B27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落笔</w:t>
            </w:r>
          </w:p>
        </w:tc>
        <w:tc>
          <w:tcPr>
            <w:tcW w:w="3685" w:type="dxa"/>
            <w:vAlign w:val="center"/>
          </w:tcPr>
          <w:p w14:paraId="0FC6AD72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turtle.pendown() 或 pd()</w:t>
            </w:r>
          </w:p>
        </w:tc>
        <w:tc>
          <w:tcPr>
            <w:tcW w:w="3685" w:type="dxa"/>
            <w:vAlign w:val="center"/>
          </w:tcPr>
          <w:p w14:paraId="6640FFF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落下画笔</w:t>
            </w:r>
          </w:p>
        </w:tc>
      </w:tr>
      <w:tr w14:paraId="088C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68A222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到点</w:t>
            </w:r>
          </w:p>
        </w:tc>
        <w:tc>
          <w:tcPr>
            <w:tcW w:w="3685" w:type="dxa"/>
            <w:vAlign w:val="center"/>
          </w:tcPr>
          <w:p w14:paraId="108947BA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turtle.goto(x, y)</w:t>
            </w:r>
          </w:p>
        </w:tc>
        <w:tc>
          <w:tcPr>
            <w:tcW w:w="3685" w:type="dxa"/>
            <w:vAlign w:val="center"/>
          </w:tcPr>
          <w:p w14:paraId="59910AF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移动到坐标(x,y)</w:t>
            </w:r>
          </w:p>
        </w:tc>
      </w:tr>
      <w:tr w14:paraId="4F42E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73EAD3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画圆</w:t>
            </w:r>
          </w:p>
        </w:tc>
        <w:tc>
          <w:tcPr>
            <w:tcW w:w="3685" w:type="dxa"/>
            <w:vAlign w:val="center"/>
          </w:tcPr>
          <w:p w14:paraId="4D8DDE8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turtle.circle(r)</w:t>
            </w:r>
          </w:p>
        </w:tc>
        <w:tc>
          <w:tcPr>
            <w:tcW w:w="3685" w:type="dxa"/>
            <w:vAlign w:val="center"/>
          </w:tcPr>
          <w:p w14:paraId="0E4CC1B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以当前位置为圆心画半径为r的圆</w:t>
            </w:r>
          </w:p>
        </w:tc>
      </w:tr>
      <w:tr w14:paraId="21177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B4BE84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方向</w:t>
            </w:r>
          </w:p>
        </w:tc>
        <w:tc>
          <w:tcPr>
            <w:tcW w:w="3685" w:type="dxa"/>
            <w:vAlign w:val="center"/>
          </w:tcPr>
          <w:p w14:paraId="4BA98C3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turtle.seth(angle)</w:t>
            </w:r>
          </w:p>
        </w:tc>
        <w:tc>
          <w:tcPr>
            <w:tcW w:w="3685" w:type="dxa"/>
            <w:vAlign w:val="center"/>
          </w:tcPr>
          <w:p w14:paraId="0752FE34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设置朝向角度（0向右90向上）</w:t>
            </w:r>
          </w:p>
        </w:tc>
      </w:tr>
      <w:tr w14:paraId="58E2C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47EF94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隐藏海龟</w:t>
            </w:r>
          </w:p>
        </w:tc>
        <w:tc>
          <w:tcPr>
            <w:tcW w:w="3685" w:type="dxa"/>
            <w:vAlign w:val="center"/>
          </w:tcPr>
          <w:p w14:paraId="642997F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turtle.hideturtle()</w:t>
            </w:r>
          </w:p>
        </w:tc>
        <w:tc>
          <w:tcPr>
            <w:tcW w:w="3685" w:type="dxa"/>
            <w:vAlign w:val="center"/>
          </w:tcPr>
          <w:p w14:paraId="582192E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隐藏小箭头</w:t>
            </w:r>
          </w:p>
        </w:tc>
      </w:tr>
      <w:tr w14:paraId="2C828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520712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保持窗口</w:t>
            </w:r>
          </w:p>
        </w:tc>
        <w:tc>
          <w:tcPr>
            <w:tcW w:w="3685" w:type="dxa"/>
            <w:vAlign w:val="center"/>
          </w:tcPr>
          <w:p w14:paraId="37CBAFE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turtle.done()</w:t>
            </w:r>
          </w:p>
        </w:tc>
        <w:tc>
          <w:tcPr>
            <w:tcW w:w="3685" w:type="dxa"/>
            <w:vAlign w:val="center"/>
          </w:tcPr>
          <w:p w14:paraId="6C1CABB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程序结束保持窗口（考试可写可不写）</w:t>
            </w:r>
          </w:p>
        </w:tc>
      </w:tr>
    </w:tbl>
    <w:p w14:paraId="4FA23F2E">
      <w:pPr>
        <w:spacing w:after="0"/>
      </w:pPr>
    </w:p>
    <w:p w14:paraId="3A211E69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画图的通用套路：</w:t>
      </w:r>
      <w:r>
        <w:rPr>
          <w:rFonts w:ascii="Times New Roman" w:hAnsi="Times New Roman" w:eastAsia="宋体"/>
          <w:b/>
          <w:i w:val="0"/>
          <w:sz w:val="24"/>
        </w:rPr>
        <w:t>先确定笔的位置和方向，再循环画边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 w14:paraId="598261BE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9.1.2 画正方形（最基础）</w:t>
      </w:r>
    </w:p>
    <w:p w14:paraId="60C498FB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turtle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 = turtle.Turtle()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range(4):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t.forward(100)    # 边长100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t.right(90)       # 每次右转90度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turtle.done()</w:t>
      </w:r>
    </w:p>
    <w:p w14:paraId="14BDF7E4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9.1.3 画长方形</w:t>
      </w:r>
    </w:p>
    <w:p w14:paraId="59BF462F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turtle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 = turtle.Turtle()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range(2):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t.forward(150)    # 长边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t.right(90)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t.forward(80)     # 短边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t.right(90)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turtle.done()</w:t>
      </w:r>
    </w:p>
    <w:p w14:paraId="4C8BF0C7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9.1.4 画圆</w:t>
      </w:r>
    </w:p>
    <w:p w14:paraId="4A7C4732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turtle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 = turtle.Turtle()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t.circle(50)      # 半径50的圆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turtle.done()</w:t>
      </w:r>
    </w:p>
    <w:p w14:paraId="03D7B938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9.1.5 画正多边形（n边形：每次转360/n度）</w:t>
      </w:r>
    </w:p>
    <w:p w14:paraId="61F97BEA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turtle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 = turtle.Turtle()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n = 6             # 六边形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range(n):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t.forward(80)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t.right(360 / n)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turtle.done()</w:t>
      </w:r>
    </w:p>
    <w:p w14:paraId="4FDF2DE1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9.1.6 画五角星</w:t>
      </w:r>
    </w:p>
    <w:p w14:paraId="43DEB44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turtle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 = turtle.Turtle()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t.pencolor("red")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range(5):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t.forward(100)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t.right(144)     # 五角星每次转144度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turtle.done()</w:t>
      </w:r>
    </w:p>
    <w:p w14:paraId="586C1676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9.1.7 画奥运五环（老师提过，前几届考过画盾牌/五环类）</w:t>
      </w:r>
    </w:p>
    <w:p w14:paraId="18CF3A9A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turtle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 = turtle.Turtle()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t.pensize(6)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colors = ["blue", "black", "red", "yellow", "green"]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positions = [(-110, 0), (0, 0), (110, 0), (-55, -60), (55, -60)]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range(5):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t.penup()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t.goto(positions[i])   # 到每个环的位置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t.pendown()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t.pencolor(colors[i])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t.circle(50)           # 画半径50的圆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turtle.done()</w:t>
      </w:r>
    </w:p>
    <w:p w14:paraId="21BB1758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9.1.8 画Python蟒蛇（课本实例2，老师课上演示过）</w:t>
      </w:r>
    </w:p>
    <w:p w14:paraId="20F1D742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turtle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turtle.setup(650, 350, 200, 200)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turtle.penup()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turtle.fd(-250)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turtle.pendown()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turtle.pensize(25)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turtle.pencolor("purple")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turtle.seth(-40)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range(4):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turtle.circle(40, 80)    # 画80度的弧，半径40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turtle.circle(-40, 80)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turtle.circle(40, 80 / 2)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turtle.fd(40)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turtle.circle(16, 180)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turtle.fd(40 * 2 / 3)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turtle.done()</w:t>
      </w:r>
    </w:p>
    <w:p w14:paraId="3DE7003D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考试常见变体：画“美国队长的盾牌”（同心圆+五角星）、画带填充颜色的图形（用begin_fill/end_fill）、画“田”字、画数字等。</w:t>
      </w:r>
      <w:r>
        <w:rPr>
          <w:rFonts w:ascii="Times New Roman" w:hAnsi="Times New Roman" w:eastAsia="宋体"/>
          <w:b/>
          <w:i w:val="0"/>
          <w:sz w:val="24"/>
        </w:rPr>
        <w:t>核心能力：循环+forward/right组合、circle画圆、penup/pendown移动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 w14:paraId="76F7D18C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9.2 random库（实验二第8、16题用到，必会）</w:t>
      </w:r>
    </w:p>
    <w:p w14:paraId="48B0E373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random库用于生成随机数。**random.seed(n)设置随机种子**——种子相同，生成的随机序列就相同（老师专门演示过“种子一样，生成的随机数就一样”）。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594"/>
        <w:gridCol w:w="2823"/>
        <w:gridCol w:w="2442"/>
        <w:gridCol w:w="1427"/>
      </w:tblGrid>
      <w:tr w14:paraId="1B139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D9D9D9"/>
            <w:vAlign w:val="center"/>
          </w:tcPr>
          <w:p w14:paraId="568A450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函数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139A296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</w:t>
            </w:r>
          </w:p>
        </w:tc>
        <w:tc>
          <w:tcPr>
            <w:tcW w:w="2041" w:type="dxa"/>
            <w:shd w:val="clear" w:color="auto" w:fill="D9D9D9"/>
            <w:vAlign w:val="center"/>
          </w:tcPr>
          <w:p w14:paraId="0C32013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  <w:tc>
          <w:tcPr>
            <w:tcW w:w="1474" w:type="dxa"/>
            <w:shd w:val="clear" w:color="auto" w:fill="D9D9D9"/>
            <w:vAlign w:val="center"/>
          </w:tcPr>
          <w:p w14:paraId="7F0DE22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结果范围</w:t>
            </w:r>
          </w:p>
        </w:tc>
      </w:tr>
      <w:tr w14:paraId="28DF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1DD475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random.seed(n)</w:t>
            </w:r>
          </w:p>
        </w:tc>
        <w:tc>
          <w:tcPr>
            <w:tcW w:w="3855" w:type="dxa"/>
            <w:vAlign w:val="center"/>
          </w:tcPr>
          <w:p w14:paraId="0FDEDF4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设置随机种子（种子相同结果可复现）</w:t>
            </w:r>
          </w:p>
        </w:tc>
        <w:tc>
          <w:tcPr>
            <w:tcW w:w="2041" w:type="dxa"/>
            <w:vAlign w:val="center"/>
          </w:tcPr>
          <w:p w14:paraId="4BBEC63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random.seed(10)</w:t>
            </w:r>
          </w:p>
        </w:tc>
        <w:tc>
          <w:tcPr>
            <w:tcW w:w="1474" w:type="dxa"/>
            <w:vAlign w:val="center"/>
          </w:tcPr>
          <w:p w14:paraId="07194A0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 w14:paraId="65874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776597F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random.random()</w:t>
            </w:r>
          </w:p>
        </w:tc>
        <w:tc>
          <w:tcPr>
            <w:tcW w:w="3855" w:type="dxa"/>
            <w:vAlign w:val="center"/>
          </w:tcPr>
          <w:p w14:paraId="62318B3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生成[0,1)的随机小数</w:t>
            </w:r>
          </w:p>
        </w:tc>
        <w:tc>
          <w:tcPr>
            <w:tcW w:w="2041" w:type="dxa"/>
            <w:vAlign w:val="center"/>
          </w:tcPr>
          <w:p w14:paraId="215FC8B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random.random()</w:t>
            </w:r>
          </w:p>
        </w:tc>
        <w:tc>
          <w:tcPr>
            <w:tcW w:w="1474" w:type="dxa"/>
            <w:vAlign w:val="center"/>
          </w:tcPr>
          <w:p w14:paraId="004BF20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0.0~0.9999...</w:t>
            </w:r>
          </w:p>
        </w:tc>
      </w:tr>
      <w:tr w14:paraId="6F768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0334CDC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random.randint(a, b)</w:t>
            </w:r>
          </w:p>
        </w:tc>
        <w:tc>
          <w:tcPr>
            <w:tcW w:w="3855" w:type="dxa"/>
            <w:vAlign w:val="center"/>
          </w:tcPr>
          <w:p w14:paraId="5F49106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生成[a,b]的随机整数（含两端）</w:t>
            </w:r>
          </w:p>
        </w:tc>
        <w:tc>
          <w:tcPr>
            <w:tcW w:w="2041" w:type="dxa"/>
            <w:vAlign w:val="center"/>
          </w:tcPr>
          <w:p w14:paraId="7423D80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random.randint(1, 6)</w:t>
            </w:r>
          </w:p>
        </w:tc>
        <w:tc>
          <w:tcPr>
            <w:tcW w:w="1474" w:type="dxa"/>
            <w:vAlign w:val="center"/>
          </w:tcPr>
          <w:p w14:paraId="463C94E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1~6</w:t>
            </w:r>
          </w:p>
        </w:tc>
      </w:tr>
      <w:tr w14:paraId="735BB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4275713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random.randrange(a, b)</w:t>
            </w:r>
          </w:p>
        </w:tc>
        <w:tc>
          <w:tcPr>
            <w:tcW w:w="3855" w:type="dxa"/>
            <w:vAlign w:val="center"/>
          </w:tcPr>
          <w:p w14:paraId="0FF4EE2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生成[a,b)的随机整数（不含b）</w:t>
            </w:r>
          </w:p>
        </w:tc>
        <w:tc>
          <w:tcPr>
            <w:tcW w:w="2041" w:type="dxa"/>
            <w:vAlign w:val="center"/>
          </w:tcPr>
          <w:p w14:paraId="4135E37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random.randrange(1, 7)</w:t>
            </w:r>
          </w:p>
        </w:tc>
        <w:tc>
          <w:tcPr>
            <w:tcW w:w="1474" w:type="dxa"/>
            <w:vAlign w:val="center"/>
          </w:tcPr>
          <w:p w14:paraId="0C03758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1~6</w:t>
            </w:r>
          </w:p>
        </w:tc>
      </w:tr>
      <w:tr w14:paraId="7A481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6519E3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random.choice(序列)</w:t>
            </w:r>
          </w:p>
        </w:tc>
        <w:tc>
          <w:tcPr>
            <w:tcW w:w="3855" w:type="dxa"/>
            <w:vAlign w:val="center"/>
          </w:tcPr>
          <w:p w14:paraId="3B34AA4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从序列中随机选一个元素</w:t>
            </w:r>
          </w:p>
        </w:tc>
        <w:tc>
          <w:tcPr>
            <w:tcW w:w="2041" w:type="dxa"/>
            <w:vAlign w:val="center"/>
          </w:tcPr>
          <w:p w14:paraId="70BB026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random.choice(“abc”)</w:t>
            </w:r>
          </w:p>
        </w:tc>
        <w:tc>
          <w:tcPr>
            <w:tcW w:w="1474" w:type="dxa"/>
            <w:vAlign w:val="center"/>
          </w:tcPr>
          <w:p w14:paraId="03684FC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a/b/c</w:t>
            </w:r>
          </w:p>
        </w:tc>
      </w:tr>
      <w:tr w14:paraId="5A868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098DA35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random.uniform(a, b)</w:t>
            </w:r>
          </w:p>
        </w:tc>
        <w:tc>
          <w:tcPr>
            <w:tcW w:w="3855" w:type="dxa"/>
            <w:vAlign w:val="center"/>
          </w:tcPr>
          <w:p w14:paraId="5F3A836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生成[a,b]的随机小数</w:t>
            </w:r>
          </w:p>
        </w:tc>
        <w:tc>
          <w:tcPr>
            <w:tcW w:w="2041" w:type="dxa"/>
            <w:vAlign w:val="center"/>
          </w:tcPr>
          <w:p w14:paraId="018E184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random.uniform(1, 10)</w:t>
            </w:r>
          </w:p>
        </w:tc>
        <w:tc>
          <w:tcPr>
            <w:tcW w:w="1474" w:type="dxa"/>
            <w:vAlign w:val="center"/>
          </w:tcPr>
          <w:p w14:paraId="341E221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1~10</w:t>
            </w:r>
          </w:p>
        </w:tc>
      </w:tr>
      <w:tr w14:paraId="11C7D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14B2B91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random.shuffle(列表)</w:t>
            </w:r>
          </w:p>
        </w:tc>
        <w:tc>
          <w:tcPr>
            <w:tcW w:w="3855" w:type="dxa"/>
            <w:vAlign w:val="center"/>
          </w:tcPr>
          <w:p w14:paraId="1FEE463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把列表元素随机打乱（就地）</w:t>
            </w:r>
          </w:p>
        </w:tc>
        <w:tc>
          <w:tcPr>
            <w:tcW w:w="2041" w:type="dxa"/>
            <w:vAlign w:val="center"/>
          </w:tcPr>
          <w:p w14:paraId="1318577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random.shuffle([1,2,3])</w:t>
            </w:r>
          </w:p>
        </w:tc>
        <w:tc>
          <w:tcPr>
            <w:tcW w:w="1474" w:type="dxa"/>
            <w:vAlign w:val="center"/>
          </w:tcPr>
          <w:p w14:paraId="0C0BB24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 w14:paraId="79A7F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63AE5CD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random.sample(序列, k)</w:t>
            </w:r>
          </w:p>
        </w:tc>
        <w:tc>
          <w:tcPr>
            <w:tcW w:w="3855" w:type="dxa"/>
            <w:vAlign w:val="center"/>
          </w:tcPr>
          <w:p w14:paraId="3726450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从序列中随机取k个不重复元素</w:t>
            </w:r>
          </w:p>
        </w:tc>
        <w:tc>
          <w:tcPr>
            <w:tcW w:w="2041" w:type="dxa"/>
            <w:vAlign w:val="center"/>
          </w:tcPr>
          <w:p w14:paraId="772C2A6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random.sample(range(10), 3)</w:t>
            </w:r>
          </w:p>
        </w:tc>
        <w:tc>
          <w:tcPr>
            <w:tcW w:w="1474" w:type="dxa"/>
            <w:vAlign w:val="center"/>
          </w:tcPr>
          <w:p w14:paraId="4C47EDD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3个数</w:t>
            </w:r>
          </w:p>
        </w:tc>
      </w:tr>
      <w:tr w14:paraId="6627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 w14:paraId="048B497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random.getrandbits(k)</w:t>
            </w:r>
          </w:p>
        </w:tc>
        <w:tc>
          <w:tcPr>
            <w:tcW w:w="3855" w:type="dxa"/>
            <w:vAlign w:val="center"/>
          </w:tcPr>
          <w:p w14:paraId="3624ACF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生成k位二进制随机数</w:t>
            </w:r>
          </w:p>
        </w:tc>
        <w:tc>
          <w:tcPr>
            <w:tcW w:w="2041" w:type="dxa"/>
            <w:vAlign w:val="center"/>
          </w:tcPr>
          <w:p w14:paraId="01075AA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random.getrandbits(8)</w:t>
            </w:r>
          </w:p>
        </w:tc>
        <w:tc>
          <w:tcPr>
            <w:tcW w:w="1474" w:type="dxa"/>
            <w:vAlign w:val="center"/>
          </w:tcPr>
          <w:p w14:paraId="3FB2E6E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0~255</w:t>
            </w:r>
          </w:p>
        </w:tc>
      </w:tr>
    </w:tbl>
    <w:p w14:paraId="071B1D23">
      <w:pPr>
        <w:spacing w:after="0"/>
      </w:pPr>
    </w:p>
    <w:p w14:paraId="397BB87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random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随机种子：种子相同，结果相同（老师课上演示）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random.seed(10)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print(random.random())     # 0.5714025946899135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random.seed(10)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print(random.random())     # 还是0.5714025946899135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掷骰子：1~6的随机整数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print(random.randint(1, 6))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从列表中随机抽一个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names = ["张三", "李四", "王五"]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print(random.choice(names))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6位随机数字验证码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code = ""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range(6):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code += str(random.randint(0, 9))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print(code)</w:t>
      </w:r>
    </w:p>
    <w:p w14:paraId="636477CF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实验二第8题“随机取件码”、第16题“随机密码生成”都用random：取件码=随机数字/字母组合；密码=大小写字母+数字+特殊字符中随机选择。参考代码见例题部分。</w:t>
      </w:r>
    </w:p>
    <w:p w14:paraId="305AFC8C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9.3 math库（实验二第3、10题用到）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864"/>
        <w:gridCol w:w="2036"/>
        <w:gridCol w:w="2307"/>
        <w:gridCol w:w="2079"/>
      </w:tblGrid>
      <w:tr w14:paraId="2F5C8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175" w:type="dxa"/>
            <w:shd w:val="clear" w:color="auto" w:fill="D9D9D9"/>
            <w:vAlign w:val="center"/>
          </w:tcPr>
          <w:p w14:paraId="633BC6F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函数/常量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4DE0371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570B6B7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0E88839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 w14:paraId="28733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586A9FB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math.pi</w:t>
            </w:r>
          </w:p>
        </w:tc>
        <w:tc>
          <w:tcPr>
            <w:tcW w:w="2835" w:type="dxa"/>
            <w:vAlign w:val="center"/>
          </w:tcPr>
          <w:p w14:paraId="09B1BD0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圆周率π</w:t>
            </w:r>
          </w:p>
        </w:tc>
        <w:tc>
          <w:tcPr>
            <w:tcW w:w="2608" w:type="dxa"/>
            <w:vAlign w:val="center"/>
          </w:tcPr>
          <w:p w14:paraId="2B71B21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math.pi</w:t>
            </w:r>
          </w:p>
        </w:tc>
        <w:tc>
          <w:tcPr>
            <w:tcW w:w="2154" w:type="dxa"/>
            <w:vAlign w:val="center"/>
          </w:tcPr>
          <w:p w14:paraId="10C376C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3.141592653589793</w:t>
            </w:r>
          </w:p>
        </w:tc>
      </w:tr>
      <w:tr w14:paraId="2140D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6B93199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math.e</w:t>
            </w:r>
          </w:p>
        </w:tc>
        <w:tc>
          <w:tcPr>
            <w:tcW w:w="2835" w:type="dxa"/>
            <w:vAlign w:val="center"/>
          </w:tcPr>
          <w:p w14:paraId="3D57C34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自然常数e</w:t>
            </w:r>
          </w:p>
        </w:tc>
        <w:tc>
          <w:tcPr>
            <w:tcW w:w="2608" w:type="dxa"/>
            <w:vAlign w:val="center"/>
          </w:tcPr>
          <w:p w14:paraId="42391BF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math.e</w:t>
            </w:r>
          </w:p>
        </w:tc>
        <w:tc>
          <w:tcPr>
            <w:tcW w:w="2154" w:type="dxa"/>
            <w:vAlign w:val="center"/>
          </w:tcPr>
          <w:p w14:paraId="30B8BF6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2.718281828459045</w:t>
            </w:r>
          </w:p>
        </w:tc>
      </w:tr>
      <w:tr w14:paraId="53747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083F2B0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math.sqrt(x)</w:t>
            </w:r>
          </w:p>
        </w:tc>
        <w:tc>
          <w:tcPr>
            <w:tcW w:w="2835" w:type="dxa"/>
            <w:vAlign w:val="center"/>
          </w:tcPr>
          <w:p w14:paraId="1A1EF9D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平方根</w:t>
            </w:r>
          </w:p>
        </w:tc>
        <w:tc>
          <w:tcPr>
            <w:tcW w:w="2608" w:type="dxa"/>
            <w:vAlign w:val="center"/>
          </w:tcPr>
          <w:p w14:paraId="3F68772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math.sqrt(16)</w:t>
            </w:r>
          </w:p>
        </w:tc>
        <w:tc>
          <w:tcPr>
            <w:tcW w:w="2154" w:type="dxa"/>
            <w:vAlign w:val="center"/>
          </w:tcPr>
          <w:p w14:paraId="2CF4D34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4.0</w:t>
            </w:r>
          </w:p>
        </w:tc>
      </w:tr>
      <w:tr w14:paraId="0CD76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5882D03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math.pow(x, y)</w:t>
            </w:r>
          </w:p>
        </w:tc>
        <w:tc>
          <w:tcPr>
            <w:tcW w:w="2835" w:type="dxa"/>
            <w:vAlign w:val="center"/>
          </w:tcPr>
          <w:p w14:paraId="62852A0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x的y次方</w:t>
            </w:r>
          </w:p>
        </w:tc>
        <w:tc>
          <w:tcPr>
            <w:tcW w:w="2608" w:type="dxa"/>
            <w:vAlign w:val="center"/>
          </w:tcPr>
          <w:p w14:paraId="7064645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math.pow(2, 3)</w:t>
            </w:r>
          </w:p>
        </w:tc>
        <w:tc>
          <w:tcPr>
            <w:tcW w:w="2154" w:type="dxa"/>
            <w:vAlign w:val="center"/>
          </w:tcPr>
          <w:p w14:paraId="58C6DBE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8.0</w:t>
            </w:r>
          </w:p>
        </w:tc>
      </w:tr>
      <w:tr w14:paraId="2A16F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66DA513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math.ceil(x)</w:t>
            </w:r>
          </w:p>
        </w:tc>
        <w:tc>
          <w:tcPr>
            <w:tcW w:w="2835" w:type="dxa"/>
            <w:vAlign w:val="center"/>
          </w:tcPr>
          <w:p w14:paraId="6207F2C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向上取整</w:t>
            </w:r>
          </w:p>
        </w:tc>
        <w:tc>
          <w:tcPr>
            <w:tcW w:w="2608" w:type="dxa"/>
            <w:vAlign w:val="center"/>
          </w:tcPr>
          <w:p w14:paraId="36730F5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math.ceil(3.2)</w:t>
            </w:r>
          </w:p>
        </w:tc>
        <w:tc>
          <w:tcPr>
            <w:tcW w:w="2154" w:type="dxa"/>
            <w:vAlign w:val="center"/>
          </w:tcPr>
          <w:p w14:paraId="7EB23FB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</w:tr>
      <w:tr w14:paraId="3332C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6F3C1C3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math.floor(x)</w:t>
            </w:r>
          </w:p>
        </w:tc>
        <w:tc>
          <w:tcPr>
            <w:tcW w:w="2835" w:type="dxa"/>
            <w:vAlign w:val="center"/>
          </w:tcPr>
          <w:p w14:paraId="60BDCA7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向下取整</w:t>
            </w:r>
          </w:p>
        </w:tc>
        <w:tc>
          <w:tcPr>
            <w:tcW w:w="2608" w:type="dxa"/>
            <w:vAlign w:val="center"/>
          </w:tcPr>
          <w:p w14:paraId="01E808E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math.floor(3.8)</w:t>
            </w:r>
          </w:p>
        </w:tc>
        <w:tc>
          <w:tcPr>
            <w:tcW w:w="2154" w:type="dxa"/>
            <w:vAlign w:val="center"/>
          </w:tcPr>
          <w:p w14:paraId="4374E9A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</w:tr>
      <w:tr w14:paraId="525A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48F6CDB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math.fabs(x)</w:t>
            </w:r>
          </w:p>
        </w:tc>
        <w:tc>
          <w:tcPr>
            <w:tcW w:w="2835" w:type="dxa"/>
            <w:vAlign w:val="center"/>
          </w:tcPr>
          <w:p w14:paraId="1B2D109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绝对值</w:t>
            </w:r>
          </w:p>
        </w:tc>
        <w:tc>
          <w:tcPr>
            <w:tcW w:w="2608" w:type="dxa"/>
            <w:vAlign w:val="center"/>
          </w:tcPr>
          <w:p w14:paraId="1750CA2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math.fabs(-5)</w:t>
            </w:r>
          </w:p>
        </w:tc>
        <w:tc>
          <w:tcPr>
            <w:tcW w:w="2154" w:type="dxa"/>
            <w:vAlign w:val="center"/>
          </w:tcPr>
          <w:p w14:paraId="40ACFC6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5.0</w:t>
            </w:r>
          </w:p>
        </w:tc>
      </w:tr>
      <w:tr w14:paraId="66753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4B884FD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math.exp(x)</w:t>
            </w:r>
          </w:p>
        </w:tc>
        <w:tc>
          <w:tcPr>
            <w:tcW w:w="2835" w:type="dxa"/>
            <w:vAlign w:val="center"/>
          </w:tcPr>
          <w:p w14:paraId="7C9042A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e的x次方</w:t>
            </w:r>
          </w:p>
        </w:tc>
        <w:tc>
          <w:tcPr>
            <w:tcW w:w="2608" w:type="dxa"/>
            <w:vAlign w:val="center"/>
          </w:tcPr>
          <w:p w14:paraId="291FBE6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math.exp(1)</w:t>
            </w:r>
          </w:p>
        </w:tc>
        <w:tc>
          <w:tcPr>
            <w:tcW w:w="2154" w:type="dxa"/>
            <w:vAlign w:val="center"/>
          </w:tcPr>
          <w:p w14:paraId="52D9EAC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2.718...</w:t>
            </w:r>
          </w:p>
        </w:tc>
      </w:tr>
      <w:tr w14:paraId="71F1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610D4BD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math.log(x)</w:t>
            </w:r>
          </w:p>
        </w:tc>
        <w:tc>
          <w:tcPr>
            <w:tcW w:w="2835" w:type="dxa"/>
            <w:vAlign w:val="center"/>
          </w:tcPr>
          <w:p w14:paraId="17EE32E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以e为底对数</w:t>
            </w:r>
          </w:p>
        </w:tc>
        <w:tc>
          <w:tcPr>
            <w:tcW w:w="2608" w:type="dxa"/>
            <w:vAlign w:val="center"/>
          </w:tcPr>
          <w:p w14:paraId="1BE80EE9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math.log(2.71828)</w:t>
            </w:r>
          </w:p>
        </w:tc>
        <w:tc>
          <w:tcPr>
            <w:tcW w:w="2154" w:type="dxa"/>
            <w:vAlign w:val="center"/>
          </w:tcPr>
          <w:p w14:paraId="2EE7B69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≈1</w:t>
            </w:r>
          </w:p>
        </w:tc>
      </w:tr>
      <w:tr w14:paraId="75CA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7B46151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math.log(x, b)</w:t>
            </w:r>
          </w:p>
        </w:tc>
        <w:tc>
          <w:tcPr>
            <w:tcW w:w="2835" w:type="dxa"/>
            <w:vAlign w:val="center"/>
          </w:tcPr>
          <w:p w14:paraId="7E1B003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以b为底对数</w:t>
            </w:r>
          </w:p>
        </w:tc>
        <w:tc>
          <w:tcPr>
            <w:tcW w:w="2608" w:type="dxa"/>
            <w:vAlign w:val="center"/>
          </w:tcPr>
          <w:p w14:paraId="559F8A8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math.log(8, 2)</w:t>
            </w:r>
          </w:p>
        </w:tc>
        <w:tc>
          <w:tcPr>
            <w:tcW w:w="2154" w:type="dxa"/>
            <w:vAlign w:val="center"/>
          </w:tcPr>
          <w:p w14:paraId="3193366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3.0</w:t>
            </w:r>
          </w:p>
        </w:tc>
      </w:tr>
      <w:tr w14:paraId="16C41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2A9DFCC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math.sin(x)/cos(x)/tan(x)</w:t>
            </w:r>
          </w:p>
        </w:tc>
        <w:tc>
          <w:tcPr>
            <w:tcW w:w="2835" w:type="dxa"/>
            <w:vAlign w:val="center"/>
          </w:tcPr>
          <w:p w14:paraId="5B0595C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三角函数（弧度制）</w:t>
            </w:r>
          </w:p>
        </w:tc>
        <w:tc>
          <w:tcPr>
            <w:tcW w:w="2608" w:type="dxa"/>
            <w:vAlign w:val="center"/>
          </w:tcPr>
          <w:p w14:paraId="0763B9D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math.sin(math.pi / 2)</w:t>
            </w:r>
          </w:p>
        </w:tc>
        <w:tc>
          <w:tcPr>
            <w:tcW w:w="2154" w:type="dxa"/>
            <w:vAlign w:val="center"/>
          </w:tcPr>
          <w:p w14:paraId="126DBB1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1.0</w:t>
            </w:r>
          </w:p>
        </w:tc>
      </w:tr>
      <w:tr w14:paraId="70419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75" w:type="dxa"/>
            <w:vAlign w:val="center"/>
          </w:tcPr>
          <w:p w14:paraId="74FA46F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math.factorial(n)</w:t>
            </w:r>
          </w:p>
        </w:tc>
        <w:tc>
          <w:tcPr>
            <w:tcW w:w="2835" w:type="dxa"/>
            <w:vAlign w:val="center"/>
          </w:tcPr>
          <w:p w14:paraId="37CAD3A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阶乘</w:t>
            </w:r>
          </w:p>
        </w:tc>
        <w:tc>
          <w:tcPr>
            <w:tcW w:w="2608" w:type="dxa"/>
            <w:vAlign w:val="center"/>
          </w:tcPr>
          <w:p w14:paraId="77B33DE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math.factorial(5)</w:t>
            </w:r>
          </w:p>
        </w:tc>
        <w:tc>
          <w:tcPr>
            <w:tcW w:w="2154" w:type="dxa"/>
            <w:vAlign w:val="center"/>
          </w:tcPr>
          <w:p w14:paraId="40F0AE8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120</w:t>
            </w:r>
          </w:p>
        </w:tc>
      </w:tr>
    </w:tbl>
    <w:p w14:paraId="269FC085">
      <w:pPr>
        <w:spacing w:after="0"/>
      </w:pPr>
    </w:p>
    <w:p w14:paraId="7DDAD42C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math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实验二第10题：计算圆的面积、球的体积等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r = 3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area = math.pi * r ** 2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print("{:.2f}".format(area))     # 28.27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实验二第3题：用math.sqrt对比二分法结果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print(math.sqrt(9))              # 3.0</w:t>
      </w:r>
    </w:p>
    <w:p w14:paraId="519F73C7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9.4 NumPy库（考试重点！）</w:t>
      </w:r>
    </w:p>
    <w:p w14:paraId="6C0D9F45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NumPy是Python科学计算的核心库，也是AI底层的基础，是考试重点。</w:t>
      </w:r>
    </w:p>
    <w:p w14:paraId="23F9A814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9.4.1 ndarray数组对象</w:t>
      </w:r>
    </w:p>
    <w:p w14:paraId="4D91C3DF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ndarray（n维数组）是NumPy的核心。它包含两部分：**实际的数据** + **描述数据的元数据（维度ndim、形状shape、大小size、数据类型dtype、每个元素大小itemsize）**。</w:t>
      </w:r>
    </w:p>
    <w:p w14:paraId="61572CF0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ndarray要求**同质**：数组中所有元素的数据类型必须相同（和列表不同，列表可以混装不同类型）。</w:t>
      </w:r>
    </w:p>
    <w:p w14:paraId="2C675CC3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np.array([[1, 2, 3], [4, 5, 6]])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print(a.ndim)        # 2   维度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print(a.shape)       # (2, 3)  2行3列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print(a.size)        # 6   元素个数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print(a.dtype)       # int64  元素类型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print(a.itemsize)    # 8   每个元素占8字节</w:t>
      </w:r>
    </w:p>
    <w:p w14:paraId="41974CB8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9.4.2 创建数组的四种方式（必考）</w:t>
      </w:r>
    </w:p>
    <w:p w14:paraId="5BE3B8B8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方式一：从列表/元组创建 np.array(列表)</w:t>
      </w:r>
    </w:p>
    <w:p w14:paraId="648187D3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np.array([1, 2, 3])          # 一维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b = np.array([[1, 2], [3, 4]])   # 二维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c = np.array((1, 2, 3))          # 元组也可以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 = np.array([1, 2, 3], dtype=float)  # 指定元素类型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print(a, b, c, d)</w:t>
      </w:r>
    </w:p>
    <w:p w14:paraId="746B465B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方式二：特殊函数创建（zeros、ones、eye、arange、linspace、random等）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413"/>
        <w:gridCol w:w="2137"/>
        <w:gridCol w:w="2154"/>
        <w:gridCol w:w="2582"/>
      </w:tblGrid>
      <w:tr w14:paraId="2D4C6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608" w:type="dxa"/>
            <w:shd w:val="clear" w:color="auto" w:fill="D9D9D9"/>
            <w:vAlign w:val="center"/>
          </w:tcPr>
          <w:p w14:paraId="2463AE3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函数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307685C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790B9B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示例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457F298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结果</w:t>
            </w:r>
          </w:p>
        </w:tc>
      </w:tr>
      <w:tr w14:paraId="4F93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2D4C43C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np.zeros(shape)</w:t>
            </w:r>
          </w:p>
        </w:tc>
        <w:tc>
          <w:tcPr>
            <w:tcW w:w="2608" w:type="dxa"/>
            <w:vAlign w:val="center"/>
          </w:tcPr>
          <w:p w14:paraId="31A4C7E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全0数组</w:t>
            </w:r>
          </w:p>
        </w:tc>
        <w:tc>
          <w:tcPr>
            <w:tcW w:w="2268" w:type="dxa"/>
            <w:vAlign w:val="center"/>
          </w:tcPr>
          <w:p w14:paraId="068074D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np.zeros((2,3))</w:t>
            </w:r>
          </w:p>
        </w:tc>
        <w:tc>
          <w:tcPr>
            <w:tcW w:w="2721" w:type="dxa"/>
            <w:vAlign w:val="center"/>
          </w:tcPr>
          <w:p w14:paraId="021DFC2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[[0,0,0],[0,0,0]]</w:t>
            </w:r>
          </w:p>
        </w:tc>
      </w:tr>
      <w:tr w14:paraId="0F63F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259E669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np.ones(shape)</w:t>
            </w:r>
          </w:p>
        </w:tc>
        <w:tc>
          <w:tcPr>
            <w:tcW w:w="2608" w:type="dxa"/>
            <w:vAlign w:val="center"/>
          </w:tcPr>
          <w:p w14:paraId="5B43162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全1数组</w:t>
            </w:r>
          </w:p>
        </w:tc>
        <w:tc>
          <w:tcPr>
            <w:tcW w:w="2268" w:type="dxa"/>
            <w:vAlign w:val="center"/>
          </w:tcPr>
          <w:p w14:paraId="76541E3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np.ones((2,2))</w:t>
            </w:r>
          </w:p>
        </w:tc>
        <w:tc>
          <w:tcPr>
            <w:tcW w:w="2721" w:type="dxa"/>
            <w:vAlign w:val="center"/>
          </w:tcPr>
          <w:p w14:paraId="03B24F1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[[1,1],[1,1]]</w:t>
            </w:r>
          </w:p>
        </w:tc>
      </w:tr>
      <w:tr w14:paraId="065B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429C7C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np.eye(n)</w:t>
            </w:r>
          </w:p>
        </w:tc>
        <w:tc>
          <w:tcPr>
            <w:tcW w:w="2608" w:type="dxa"/>
            <w:vAlign w:val="center"/>
          </w:tcPr>
          <w:p w14:paraId="3C8CB0C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n×n单位矩阵（主对角线为1）</w:t>
            </w:r>
          </w:p>
        </w:tc>
        <w:tc>
          <w:tcPr>
            <w:tcW w:w="2268" w:type="dxa"/>
            <w:vAlign w:val="center"/>
          </w:tcPr>
          <w:p w14:paraId="3904198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np.eye(3)</w:t>
            </w:r>
          </w:p>
        </w:tc>
        <w:tc>
          <w:tcPr>
            <w:tcW w:w="2721" w:type="dxa"/>
            <w:vAlign w:val="center"/>
          </w:tcPr>
          <w:p w14:paraId="4BFE47B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[[1,0,0],[0,1,0],[0,0,1]]</w:t>
            </w:r>
          </w:p>
        </w:tc>
      </w:tr>
      <w:tr w14:paraId="57FB1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1C8D880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np.arange(n)</w:t>
            </w:r>
          </w:p>
        </w:tc>
        <w:tc>
          <w:tcPr>
            <w:tcW w:w="2608" w:type="dxa"/>
            <w:vAlign w:val="center"/>
          </w:tcPr>
          <w:p w14:paraId="116244D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0到n-1的整数序列</w:t>
            </w:r>
          </w:p>
        </w:tc>
        <w:tc>
          <w:tcPr>
            <w:tcW w:w="2268" w:type="dxa"/>
            <w:vAlign w:val="center"/>
          </w:tcPr>
          <w:p w14:paraId="2D92663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np.arange(5)</w:t>
            </w:r>
          </w:p>
        </w:tc>
        <w:tc>
          <w:tcPr>
            <w:tcW w:w="2721" w:type="dxa"/>
            <w:vAlign w:val="center"/>
          </w:tcPr>
          <w:p w14:paraId="1458032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[0,1,2,3,4]</w:t>
            </w:r>
          </w:p>
        </w:tc>
      </w:tr>
      <w:tr w14:paraId="68ADF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5A4D622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np.arange(a,b,k)</w:t>
            </w:r>
          </w:p>
        </w:tc>
        <w:tc>
          <w:tcPr>
            <w:tcW w:w="2608" w:type="dxa"/>
            <w:vAlign w:val="center"/>
          </w:tcPr>
          <w:p w14:paraId="0E2AD38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a到b-1，步长k</w:t>
            </w:r>
          </w:p>
        </w:tc>
        <w:tc>
          <w:tcPr>
            <w:tcW w:w="2268" w:type="dxa"/>
            <w:vAlign w:val="center"/>
          </w:tcPr>
          <w:p w14:paraId="5EEDC90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np.arange(1,10,2)</w:t>
            </w:r>
          </w:p>
        </w:tc>
        <w:tc>
          <w:tcPr>
            <w:tcW w:w="2721" w:type="dxa"/>
            <w:vAlign w:val="center"/>
          </w:tcPr>
          <w:p w14:paraId="3B386E8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[1,3,5,7,9]</w:t>
            </w:r>
          </w:p>
        </w:tc>
      </w:tr>
      <w:tr w14:paraId="755D3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6E823C3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np.linspace(a,b,n)</w:t>
            </w:r>
          </w:p>
        </w:tc>
        <w:tc>
          <w:tcPr>
            <w:tcW w:w="2608" w:type="dxa"/>
            <w:vAlign w:val="center"/>
          </w:tcPr>
          <w:p w14:paraId="4AF7E58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a到b之间均匀取n个数</w:t>
            </w:r>
          </w:p>
        </w:tc>
        <w:tc>
          <w:tcPr>
            <w:tcW w:w="2268" w:type="dxa"/>
            <w:vAlign w:val="center"/>
          </w:tcPr>
          <w:p w14:paraId="6F00C06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np.linspace(0,1,5)</w:t>
            </w:r>
          </w:p>
        </w:tc>
        <w:tc>
          <w:tcPr>
            <w:tcW w:w="2721" w:type="dxa"/>
            <w:vAlign w:val="center"/>
          </w:tcPr>
          <w:p w14:paraId="78B9DF9A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[0,0.25,0.5,0.75,1]</w:t>
            </w:r>
          </w:p>
        </w:tc>
      </w:tr>
      <w:tr w14:paraId="7F2A1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608" w:type="dxa"/>
            <w:vAlign w:val="center"/>
          </w:tcPr>
          <w:p w14:paraId="0A6126B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np.random.rand(n)</w:t>
            </w:r>
          </w:p>
        </w:tc>
        <w:tc>
          <w:tcPr>
            <w:tcW w:w="2608" w:type="dxa"/>
            <w:vAlign w:val="center"/>
          </w:tcPr>
          <w:p w14:paraId="5BCE67C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n个[0,1)随机数</w:t>
            </w:r>
          </w:p>
        </w:tc>
        <w:tc>
          <w:tcPr>
            <w:tcW w:w="2268" w:type="dxa"/>
            <w:vAlign w:val="center"/>
          </w:tcPr>
          <w:p w14:paraId="40F5FCDA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np.random.rand(3)</w:t>
            </w:r>
          </w:p>
        </w:tc>
        <w:tc>
          <w:tcPr>
            <w:tcW w:w="2721" w:type="dxa"/>
            <w:vAlign w:val="center"/>
          </w:tcPr>
          <w:p w14:paraId="66905B3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3个随机小数</w:t>
            </w:r>
          </w:p>
        </w:tc>
      </w:tr>
    </w:tbl>
    <w:p w14:paraId="12C16CBD">
      <w:pPr>
        <w:spacing w:after="0"/>
      </w:pPr>
    </w:p>
    <w:p w14:paraId="7C1294EF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z = np.zeros((2, 3))        # 2行3列全0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print(z)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o = np.ones((3, 2))         # 3行2列全1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print(o)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 = np.eye(3)               # 3x3单位阵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print(e)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r = np.arange(10)           # [0 1 2 ... 9]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print(r)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l = np.linspace(0, 1, 5)    # [0. 0.25 0.5 0.75 1.]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print(l)</w:t>
      </w:r>
    </w:p>
    <w:p w14:paraId="0AE529CA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方式三：reshape / resize / flatten 改变形状</w:t>
      </w:r>
    </w:p>
    <w:p w14:paraId="72A552DE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np.arange(12)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b = a.reshape(3, 4)      # 变成3行4列（返回新数组，不改a）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print(b)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[[ 0  1  2  3]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 [ 4  5  6  7]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 [ 8  9 10 11]]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a.resize(2, 6)            # 直接改a的形状（2行6列）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c = b.flatten()           # 拉平成1维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print(c)</w:t>
      </w:r>
    </w:p>
    <w:p w14:paraId="4745E951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方式四：astype() 类型转换</w:t>
      </w:r>
    </w:p>
    <w:p w14:paraId="017AB9FC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np.array([1, 2, 3])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b = a.astype(float)       # 转成浮点型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print(b, b.dtype)         # [1. 2. 3.] float64</w:t>
      </w:r>
    </w:p>
    <w:p w14:paraId="6DE7B4C2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9.4.3 数组的运算（必考）</w:t>
      </w:r>
    </w:p>
    <w:p w14:paraId="63946753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四则运算（+ - * / **）都是**对应位置元素**逐一运算（元素级运算）。</w:t>
      </w:r>
    </w:p>
    <w:p w14:paraId="48C1F471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np.array([1, 2, 3])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b = np.array([4, 5, 6])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+ b)     # [5 7 9]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- b)     # [-3 -3 -3]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* b)     # [4 10 18]（对应位置相乘，不是矩阵乘法！）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/ b)     # [0.25 0.4 0.5]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** 2)    # [1 4 9]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+ 10)    # [11 12 13]（标量与数组运算）</w:t>
      </w:r>
    </w:p>
    <w:p w14:paraId="14753C65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矩阵乘法：np.dot(a, b) 或 a @ b（对应矩阵行×列规则，不是对应位置相乘！）。老师强调“矩阵没有除法，只有逆矩阵”。</w:t>
      </w:r>
    </w:p>
    <w:p w14:paraId="2E380670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np.array([[1, 2], [3, 4]])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b = np.array([[5, 6], [7, 8]])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* b)          # 对应位置乘: [[5,12],[21,32]]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print(np.dot(a, b))   # 矩阵乘法: [[19,22],[43,50]]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@ b)          # 同dot: [[19,22],[43,50]]</w:t>
      </w:r>
    </w:p>
    <w:p w14:paraId="3E949E68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一元数学函数：np.sqrt开方、np.sin/np.cos、np.log、np.exp、np.power等，对每个元素生效（向量化）。</w:t>
      </w:r>
    </w:p>
    <w:p w14:paraId="1825C2A8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np.array([1, 4, 9, 16])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print(np.sqrt(a))      # [1. 2. 3. 4.]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print(np.power(a, 2)) # [1 16 81 256]</w:t>
      </w:r>
    </w:p>
    <w:p w14:paraId="4616E2D9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9.4.4 广播 broadcast（了解原理即可）</w:t>
      </w:r>
    </w:p>
    <w:p w14:paraId="1C4FB510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形状不同的数组做运算时，NumPy会“广播”：把小的数组自动扩展成和大的数组相同的形状再运算（如标量+数组、一维+二维）。</w:t>
      </w:r>
    </w:p>
    <w:p w14:paraId="1AEDE0EE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np.array([[1, 2, 3], [4, 5, 6]])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b = np.array([10, 20, 30])      # 一维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+ b)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[[11 22 33]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 [14 25 36]]  每一行都加上[10,20,30]</w:t>
      </w:r>
    </w:p>
    <w:p w14:paraId="3C36E14C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9.4.5 索引与切片（必考）</w:t>
      </w:r>
    </w:p>
    <w:p w14:paraId="654AAB65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一维数组下标从0开始，和列表一样。**多维数组用a[i, j]取元素**（逗号分隔各维下标）。切片用冒号，**含起始不含结束**。</w:t>
      </w:r>
    </w:p>
    <w:p w14:paraId="2DC33076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np.arange(1, 13).reshape(3, 4)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[[ 1  2  3  4]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 [ 5  6  7  8]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 [ 9 10 11 12]]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print(a[0])          # 第0行: [1 2 3 4]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print(a[1, 2])       # 第1行第2列: 7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print(a[:, 1])       # 所有行的第1列: [2 6 10]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print(a[1, :])       # 第1行所有列: [5 6 7 8]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print(a[0:2, 0:2])   # 左上2x2: [[1,2],[5,6]]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print(a[::-1])       # 行反转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print(a[:, ::-1])    # 列反转</w:t>
      </w:r>
    </w:p>
    <w:p w14:paraId="15BE4A28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条件筛选（布尔索引，必考）：用比较运算生成布尔数组，再当索引用。**多个条件用&amp;（与）、|（或）、~（非）**。</w:t>
      </w:r>
    </w:p>
    <w:p w14:paraId="65273D26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np.array([12, 5, 8, 20, 3, 15])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 &gt; 10)              # [True False False  True False  True]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print(a[a &gt; 10])           # [12 20 15]  筛选出大于10的元素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print(a[(a &gt; 5) &amp; (a &lt; 15)])  # [12 8]  5到15之间的元素（注意用&amp;）</w:t>
      </w:r>
    </w:p>
    <w:p w14:paraId="5DC5705A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9.4.6 统计函数与轴 axis（必考）</w:t>
      </w:r>
    </w:p>
    <w:p w14:paraId="78C8117E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统计函数：np.sum求和、np.mean均值、np.max/np.min最值、np.argmax/np.argmin最值位置、np.median中位数、np.var方差、np.std标准差。</w:t>
      </w:r>
    </w:p>
    <w:p w14:paraId="3010D3DA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axis参数：**axis=0表示沿行方向（跨行，即对每一列算）、axis=1表示沿列方向（跨列，即对每一行算）**。不写axis则对所有元素算一个值。</w:t>
      </w:r>
    </w:p>
    <w:p w14:paraId="1040BD8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np.array([[1, 2, 3], [4, 5, 6]])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print(np.sum(a))        # 21  全部元素和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print(np.sum(a, axis=0))  # [5 7 9]  每列的和（跨行方向）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print(np.sum(a, axis=1))  # [6 15]   每行的和（跨列方向）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print(np.mean(a))       # 3.5  均值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print(np.max(a))        # 6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print(np.argmax(a))     # 5   最大元素的位置（拉平后下标）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print(np.std(a))        # 1.7078... 标准差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print(np.median(a))     # 3.5  中位数</w:t>
      </w:r>
    </w:p>
    <w:p w14:paraId="68BF7662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9.4.7 NumPy与图像处理（老师课上演示过，了解）</w:t>
      </w:r>
    </w:p>
    <w:p w14:paraId="36DDD2FD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图片在计算机里本质是数组：**每个像素的亮度值0~255（0最暗/黑，255最亮/白）**，彩色图有RGB三个通道。用PIL读图再转成numpy数组，shape是(行数, 列数, 通道数)。</w:t>
      </w:r>
    </w:p>
    <w:p w14:paraId="02F7EEFB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from PIL import Image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img = Image.open("photo.jpg")   # 读图片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arr = np.array(img)              # 转成数组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print(arr.shape)                 # (960, 1280, 3)  高960 宽1280 3通道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print(arr.dtype)                 # uint8  0~255</w:t>
      </w:r>
    </w:p>
    <w:p w14:paraId="633E0E21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图像处理题思路：读图→转数组→用numpy运算（如把整张图变亮=所有元素+50并截断到255、取灰度=三通道平均、反转=255-原值）→转回图片保存。</w:t>
      </w:r>
    </w:p>
    <w:p w14:paraId="08BC9F58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9.5 Pandas库（考试会考！）</w:t>
      </w:r>
    </w:p>
    <w:p w14:paraId="42D0AA27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Pandas是基于NumPy的数据分析库，核心是表格数据处理，考试会考。</w:t>
      </w:r>
    </w:p>
    <w:p w14:paraId="34F39BD6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9.5.1 两大核心数据结构</w:t>
      </w:r>
    </w:p>
    <w:p w14:paraId="0E8F8C23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**Series**：带索引的一维数组（类似带标签的一列）。**DataFrame**：带索引的二维数据表（类似Excel表格）。Panel三维结构已不提倡使用，不考。</w:t>
      </w:r>
    </w:p>
    <w:p w14:paraId="6ECA060F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pandas as pd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Series：带索引的一维数组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pd.Series([10, 20, 30], index=["a", "b", "c"])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print(s["b"])        # 20 用索引取值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DataFrame：像Excel表格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 = pd.DataFrame({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"姓名": ["张三", "李四", "王五"],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"语文": [90, 80, 70],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"数学": [85, 95, 75]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})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print(df)</w:t>
      </w:r>
    </w:p>
    <w:p w14:paraId="40C0654F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9.5.2 DataFrame常用属性（必考）</w:t>
      </w:r>
    </w:p>
    <w:p w14:paraId="2CA9226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pandas as pd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 = pd.DataFrame({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"姓名": ["张三", "李四", "王五"],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"语文": [90, 80, 70],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"数学": [85, 95, 75]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})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print(df.shape)        # (3, 3)  3行3列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print(df.index)        # RangeIndex(start=0, stop=3, step=1)  行索引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print(df.columns)      # Index(['姓名', '语文', '数学'], dtype='object')  列名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print(df.values)       # 二维数组（numpy.ndarray）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print(df.T)            # 转置：行变列，列变行</w:t>
      </w:r>
    </w:p>
    <w:p w14:paraId="10F53083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9.5.3 索引的四种方法（必考，老师重点讲）</w:t>
      </w:r>
    </w:p>
    <w:p w14:paraId="448D7A32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方法一：**直接索引 df[列名]**——注意：直接用中括号取的是**列**（先列后行！）。要取行必须用loc/iloc。</w:t>
      </w:r>
    </w:p>
    <w:p w14:paraId="21982F23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方法二：**loc[行索引名, 列索引名]**——按标签（名字）索引。</w:t>
      </w:r>
    </w:p>
    <w:p w14:paraId="346C32BA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方法三：**iloc[行位置, 列位置]**——按位置（数字下标）索引。</w:t>
      </w:r>
    </w:p>
    <w:p w14:paraId="6EDF386D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方法四：**组合索引**——先取列再取行，如 df[“语文”][0]。</w:t>
      </w:r>
    </w:p>
    <w:p w14:paraId="4D84858A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pandas as pd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 = pd.DataFrame({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"姓名": ["张三", "李四", "王五"],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"语文": [90, 80, 70],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"数学": [85, 95, 75]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})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方法一：直接索引（取列！）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print(df["语文"])            # 语文这一列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print(df["语文"][0])         # 90  组合索引：先列后行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方法二：loc按名字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print(df.loc[1])            # 第1行（按行索引名1）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print(df.loc[1, "语文"])    # 80  第1行的语文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print(df.loc[1:2, "语文"])  # 行索引1到2的语文列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方法三：iloc按位置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print(df.iloc[0])           # 第0行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print(df.iloc[0, 2])        # 第0行第2列: 85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print(df.iloc[:, 1])        # 所有行的第1列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print(df.iloc[0:2, 0:2])    # 前2行前2列</w:t>
      </w:r>
    </w:p>
    <w:p w14:paraId="66A45885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记忆：</w:t>
      </w:r>
      <w:r>
        <w:rPr>
          <w:rFonts w:ascii="Times New Roman" w:hAnsi="Times New Roman" w:eastAsia="宋体"/>
          <w:b/>
          <w:i w:val="0"/>
          <w:sz w:val="24"/>
        </w:rPr>
        <w:t>loc=label（标签），iloc=integer（整数位置）</w:t>
      </w:r>
      <w:r>
        <w:rPr>
          <w:rFonts w:ascii="Times New Roman" w:hAnsi="Times New Roman" w:eastAsia="宋体"/>
          <w:b w:val="0"/>
          <w:i w:val="0"/>
          <w:sz w:val="24"/>
        </w:rPr>
        <w:t>。iloc的切片“含头不含尾”；loc的切片</w:t>
      </w:r>
      <w:r>
        <w:rPr>
          <w:rFonts w:ascii="Times New Roman" w:hAnsi="Times New Roman" w:eastAsia="宋体"/>
          <w:b/>
          <w:i w:val="0"/>
          <w:sz w:val="24"/>
        </w:rPr>
        <w:t>含头含尾</w:t>
      </w:r>
      <w:r>
        <w:rPr>
          <w:rFonts w:ascii="Times New Roman" w:hAnsi="Times New Roman" w:eastAsia="宋体"/>
          <w:b w:val="0"/>
          <w:i w:val="0"/>
          <w:sz w:val="24"/>
        </w:rPr>
        <w:t>（这是重要区别）。</w:t>
      </w:r>
    </w:p>
    <w:p w14:paraId="7EDBF195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9.5.4 排序（必考）</w:t>
      </w:r>
    </w:p>
    <w:p w14:paraId="2D380F2A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排序两种：**sort_values按内容（值）排序、sort_index按索引排序**。默认升序ascending=True，加ascending=False降序。</w:t>
      </w:r>
    </w:p>
    <w:p w14:paraId="604C13A2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pandas as pd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 = pd.DataFrame({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"姓名": ["张三", "李四", "王五"],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"语文": [90, 80, 70],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"数学": [85, 95, 75]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})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按语文成绩降序排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print(df.sort_values("语文", ascending=False))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按行索引降序排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print(df.sort_index(ascending=False))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多列排序：先按语文，再按数学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print(df.sort_values(["语文", "数学"]))</w:t>
      </w:r>
    </w:p>
    <w:p w14:paraId="230BC652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9.5.5 算术与逻辑运算（必考）</w:t>
      </w:r>
    </w:p>
    <w:p w14:paraId="4DE6D8E0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算术运算：df[列] 与数字/另一列做 + - * / 等，逐元素运算。逻辑运算返回布尔值（True/False），可以做**布尔索引筛选**。</w:t>
      </w:r>
    </w:p>
    <w:p w14:paraId="70FBD95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pandas as pd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 = pd.DataFrame({"语文": [90, 80, 70], "数学": [85, 95, 75]})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算术：总分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print(df["语文"] + df["数学"])     # 每行求和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print(df["语文"] + 5)             # 每科加5分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逻辑：筛选语文&gt;=80的同学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print(df["语文"] &gt;= 80)           # 返回True/False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print(df[df["语文"] &gt;= 80])       # 布尔索引筛选行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多个条件：用 &amp; | （注意括号）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print(df[(df["语文"] &gt;= 80) &amp; (df["数学"] &gt;= 80)])</w:t>
      </w:r>
    </w:p>
    <w:p w14:paraId="536DF84A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9.5.6 逻辑运算函数 query / isin（了解用法）</w:t>
      </w:r>
    </w:p>
    <w:p w14:paraId="4E0F02CA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pandas as pd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 = pd.DataFrame({"语文": [90, 80, 70], "数学": [85, 95, 75]})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query：字符串形式的条件查询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print(df.query("语文 &gt;= 80"))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isin：判断是否在某个集合中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print(df["语文"].isin([90, 70]))   # [True False True]</w:t>
      </w:r>
    </w:p>
    <w:p w14:paraId="3CCF019D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9.5.7 统计运算（必考）</w:t>
      </w:r>
    </w:p>
    <w:p w14:paraId="62484348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统计函数：describe()一键统计（count、mean、std、min、25%、50%、75%、max）、mean()均值、sum()求和、max()/min()最值、count()计数、cov()协方差、corr()相关系数（Pearson）。</w:t>
      </w:r>
    </w:p>
    <w:p w14:paraId="7223A5F8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pandas as pd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 = pd.DataFrame({"语文": [90, 80, 70], "数学": [85, 95, 75]})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print(df.describe())     # 全部数值列的描述统计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print(df["语文"].mean())  # 80.0 语文平均分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print(df.sum())          # 每列求和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print(df.max())          # 每列最大值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print(df["语文"].var())  # 方差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print(df.cov())          # 协方差矩阵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print(df.corr())         # 相关系数矩阵（-1到1，越接近1正相关越强）</w:t>
      </w:r>
    </w:p>
    <w:p w14:paraId="5E9FEABF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9.5.8 自定义运算 apply（重要）</w:t>
      </w:r>
    </w:p>
    <w:p w14:paraId="1C69E552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apply(函数或lambda) 把函数作用到每行/每列/每个元素。axis=0默认对每列、axis=1对每行。</w:t>
      </w:r>
    </w:p>
    <w:p w14:paraId="29CA4A0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pandas as pd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 = pd.DataFrame({"语文": [90, 80, 70], "数学": [85, 95, 75]})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对每一列求极差（最大值-最小值）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print(df.apply(lambda x: x.max() - x.min()))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语文 20  数学 20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对每一行求平均值（axis=1）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print(df.apply(lambda x: x.mean(), axis=1))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0 87.5  1 87.5  2 72.5</w:t>
      </w:r>
    </w:p>
    <w:p w14:paraId="5AB360C1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9.5.9 文件IO（必考）</w:t>
      </w:r>
    </w:p>
    <w:p w14:paraId="44C3E37C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pandas读写文件：**pd.read_csv(“文件.csv”)读CSV、df.to_csv(“文件.csv”)写CSV**；还有read_excel/to_excel、read_json/to_json等。</w:t>
      </w:r>
    </w:p>
    <w:p w14:paraId="0560760D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pandas as pd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读CSV（考试最常见）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 = pd.read_csv("score.csv")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读Excel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df2 = pd.read_excel("score.xlsx")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写文件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df.to_csv("out.csv", index=False)   # index=False不写行号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查看数据基本信息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print(df.head())       # 前5行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print(df.info())       # 信息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print(df.shape)        # 行列数</w:t>
      </w:r>
    </w:p>
    <w:p w14:paraId="1CA6AC73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老师特别强调：</w:t>
      </w:r>
      <w:r>
        <w:rPr>
          <w:rFonts w:ascii="Times New Roman" w:hAnsi="Times New Roman" w:eastAsia="宋体"/>
          <w:b/>
          <w:i w:val="0"/>
          <w:sz w:val="24"/>
        </w:rPr>
        <w:t>操作Excel/CSV必须用pandas</w:t>
      </w:r>
      <w:r>
        <w:rPr>
          <w:rFonts w:ascii="Times New Roman" w:hAnsi="Times New Roman" w:eastAsia="宋体"/>
          <w:b w:val="0"/>
          <w:i w:val="0"/>
          <w:sz w:val="24"/>
        </w:rPr>
        <w:t>（而不是用别的库），并且考试要交程序代码，不是交改好的表格结果。</w:t>
      </w:r>
    </w:p>
    <w:p w14:paraId="342096BE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9.6 Matplotlib库（要考的第四个库）</w:t>
      </w:r>
    </w:p>
    <w:p w14:paraId="4C6F27CE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Matplotlib是绘图库，import matplotlib.pyplot as plt 是标准导入方式，是考试的第四个库。</w:t>
      </w:r>
    </w:p>
    <w:p w14:paraId="66DFC962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9.6.1 基本绘图流程（必考）</w:t>
      </w:r>
    </w:p>
    <w:p w14:paraId="4B14AFB8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基本流程：**plt.plot(数据) 画图 → plt.xlabel/ylabel加标签 → plt.show()显示**（或plt.savefig()保存图片）。</w:t>
      </w:r>
    </w:p>
    <w:p w14:paraId="5A6FD54C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matplotlib.pyplot as plt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x = [1, 2, 3, 4, 5]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y = [2, 4, 1, 8, 6]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plt.plot(x, y)          # 画折线图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plt.xlabel("x轴")       # x轴标签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plt.ylabel("y轴")       # y轴标签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plt.title("示例图")     # 标题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plt.show()              # 显示图形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plt.savefig("pic.png")  # 保存图片（考试常用这个代替show）</w:t>
      </w:r>
    </w:p>
    <w:p w14:paraId="77EA0EF1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9.6.2 线型、颜色、标记（必考！填空题高频）</w:t>
      </w:r>
    </w:p>
    <w:p w14:paraId="75FF391F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plt.plot(x, y, “格式字符串”)：格式字符串 = 颜色 + 线型 + 标记。例：plt.plot(x, y, “r--o”) 表示红色破折线加圆圈标记。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2268"/>
        <w:gridCol w:w="1020"/>
        <w:gridCol w:w="1814"/>
        <w:gridCol w:w="1247"/>
        <w:gridCol w:w="1701"/>
        <w:gridCol w:w="1020"/>
      </w:tblGrid>
      <w:tr w14:paraId="48C0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130517A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颜色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19C8C94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字符</w:t>
            </w:r>
          </w:p>
        </w:tc>
        <w:tc>
          <w:tcPr>
            <w:tcW w:w="1814" w:type="dxa"/>
            <w:shd w:val="clear" w:color="auto" w:fill="D9D9D9"/>
            <w:vAlign w:val="center"/>
          </w:tcPr>
          <w:p w14:paraId="3BD0DDC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线型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0DE58EF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字符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3F9D7FD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标记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65D5C11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字符</w:t>
            </w:r>
          </w:p>
        </w:tc>
      </w:tr>
      <w:tr w14:paraId="6B4FC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54BE1C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蓝色 blue</w:t>
            </w:r>
          </w:p>
        </w:tc>
        <w:tc>
          <w:tcPr>
            <w:tcW w:w="1020" w:type="dxa"/>
            <w:vAlign w:val="center"/>
          </w:tcPr>
          <w:p w14:paraId="2D898EB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1814" w:type="dxa"/>
            <w:vAlign w:val="center"/>
          </w:tcPr>
          <w:p w14:paraId="0D5C087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实线</w:t>
            </w:r>
          </w:p>
        </w:tc>
        <w:tc>
          <w:tcPr>
            <w:tcW w:w="1247" w:type="dxa"/>
            <w:vAlign w:val="center"/>
          </w:tcPr>
          <w:p w14:paraId="20D4DB2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</w:t>
            </w:r>
          </w:p>
        </w:tc>
        <w:tc>
          <w:tcPr>
            <w:tcW w:w="1701" w:type="dxa"/>
            <w:vAlign w:val="center"/>
          </w:tcPr>
          <w:p w14:paraId="6010D05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实心圆点</w:t>
            </w:r>
          </w:p>
        </w:tc>
        <w:tc>
          <w:tcPr>
            <w:tcW w:w="1020" w:type="dxa"/>
            <w:vAlign w:val="center"/>
          </w:tcPr>
          <w:p w14:paraId="731D125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</w:t>
            </w:r>
          </w:p>
        </w:tc>
      </w:tr>
      <w:tr w14:paraId="61E9F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8AABDA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绿色 green</w:t>
            </w:r>
          </w:p>
        </w:tc>
        <w:tc>
          <w:tcPr>
            <w:tcW w:w="1020" w:type="dxa"/>
            <w:vAlign w:val="center"/>
          </w:tcPr>
          <w:p w14:paraId="4A22C14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</w:t>
            </w:r>
          </w:p>
        </w:tc>
        <w:tc>
          <w:tcPr>
            <w:tcW w:w="1814" w:type="dxa"/>
            <w:vAlign w:val="center"/>
          </w:tcPr>
          <w:p w14:paraId="7D2D506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破折线</w:t>
            </w:r>
          </w:p>
        </w:tc>
        <w:tc>
          <w:tcPr>
            <w:tcW w:w="1247" w:type="dxa"/>
            <w:vAlign w:val="center"/>
          </w:tcPr>
          <w:p w14:paraId="4C68794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--</w:t>
            </w:r>
          </w:p>
        </w:tc>
        <w:tc>
          <w:tcPr>
            <w:tcW w:w="1701" w:type="dxa"/>
            <w:vAlign w:val="center"/>
          </w:tcPr>
          <w:p w14:paraId="005568A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叉号</w:t>
            </w:r>
          </w:p>
        </w:tc>
        <w:tc>
          <w:tcPr>
            <w:tcW w:w="1020" w:type="dxa"/>
            <w:vAlign w:val="center"/>
          </w:tcPr>
          <w:p w14:paraId="696ED0F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</w:t>
            </w:r>
          </w:p>
        </w:tc>
      </w:tr>
      <w:tr w14:paraId="44E0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A642EC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红色 red</w:t>
            </w:r>
          </w:p>
        </w:tc>
        <w:tc>
          <w:tcPr>
            <w:tcW w:w="1020" w:type="dxa"/>
            <w:vAlign w:val="center"/>
          </w:tcPr>
          <w:p w14:paraId="6CC17AC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</w:t>
            </w:r>
          </w:p>
        </w:tc>
        <w:tc>
          <w:tcPr>
            <w:tcW w:w="1814" w:type="dxa"/>
            <w:vAlign w:val="center"/>
          </w:tcPr>
          <w:p w14:paraId="2536A46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点划线</w:t>
            </w:r>
          </w:p>
        </w:tc>
        <w:tc>
          <w:tcPr>
            <w:tcW w:w="1247" w:type="dxa"/>
            <w:vAlign w:val="center"/>
          </w:tcPr>
          <w:p w14:paraId="500A3C5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-.</w:t>
            </w:r>
          </w:p>
        </w:tc>
        <w:tc>
          <w:tcPr>
            <w:tcW w:w="1701" w:type="dxa"/>
            <w:vAlign w:val="center"/>
          </w:tcPr>
          <w:p w14:paraId="5748027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加号</w:t>
            </w:r>
          </w:p>
        </w:tc>
        <w:tc>
          <w:tcPr>
            <w:tcW w:w="1020" w:type="dxa"/>
            <w:vAlign w:val="center"/>
          </w:tcPr>
          <w:p w14:paraId="2F810BC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</w:t>
            </w:r>
          </w:p>
        </w:tc>
      </w:tr>
      <w:tr w14:paraId="24C94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18966F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青色 cyan</w:t>
            </w:r>
          </w:p>
        </w:tc>
        <w:tc>
          <w:tcPr>
            <w:tcW w:w="1020" w:type="dxa"/>
            <w:vAlign w:val="center"/>
          </w:tcPr>
          <w:p w14:paraId="3F536D9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</w:t>
            </w:r>
          </w:p>
        </w:tc>
        <w:tc>
          <w:tcPr>
            <w:tcW w:w="1814" w:type="dxa"/>
            <w:vAlign w:val="center"/>
          </w:tcPr>
          <w:p w14:paraId="19889FF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虚线</w:t>
            </w:r>
          </w:p>
        </w:tc>
        <w:tc>
          <w:tcPr>
            <w:tcW w:w="1247" w:type="dxa"/>
            <w:vAlign w:val="center"/>
          </w:tcPr>
          <w:p w14:paraId="3BDAB82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:</w:t>
            </w:r>
          </w:p>
        </w:tc>
        <w:tc>
          <w:tcPr>
            <w:tcW w:w="1701" w:type="dxa"/>
            <w:vAlign w:val="center"/>
          </w:tcPr>
          <w:p w14:paraId="41A1FEA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方块</w:t>
            </w:r>
          </w:p>
        </w:tc>
        <w:tc>
          <w:tcPr>
            <w:tcW w:w="1020" w:type="dxa"/>
            <w:vAlign w:val="center"/>
          </w:tcPr>
          <w:p w14:paraId="70CC3BB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</w:t>
            </w:r>
          </w:p>
        </w:tc>
      </w:tr>
      <w:tr w14:paraId="12617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B939DE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品红 magenta</w:t>
            </w:r>
          </w:p>
        </w:tc>
        <w:tc>
          <w:tcPr>
            <w:tcW w:w="1020" w:type="dxa"/>
            <w:vAlign w:val="center"/>
          </w:tcPr>
          <w:p w14:paraId="2D378C6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  <w:tc>
          <w:tcPr>
            <w:tcW w:w="1814" w:type="dxa"/>
            <w:vAlign w:val="center"/>
          </w:tcPr>
          <w:p w14:paraId="66509A4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无线条</w:t>
            </w:r>
          </w:p>
        </w:tc>
        <w:tc>
          <w:tcPr>
            <w:tcW w:w="1247" w:type="dxa"/>
            <w:vAlign w:val="center"/>
          </w:tcPr>
          <w:p w14:paraId="45A3F45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4A37962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菱形</w:t>
            </w:r>
          </w:p>
        </w:tc>
        <w:tc>
          <w:tcPr>
            <w:tcW w:w="1020" w:type="dxa"/>
            <w:vAlign w:val="center"/>
          </w:tcPr>
          <w:p w14:paraId="08AD14C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</w:t>
            </w:r>
          </w:p>
        </w:tc>
      </w:tr>
      <w:tr w14:paraId="5C631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C71BEA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黄色 yellow</w:t>
            </w:r>
          </w:p>
        </w:tc>
        <w:tc>
          <w:tcPr>
            <w:tcW w:w="1020" w:type="dxa"/>
            <w:vAlign w:val="center"/>
          </w:tcPr>
          <w:p w14:paraId="0E8D4D3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</w:t>
            </w:r>
          </w:p>
        </w:tc>
        <w:tc>
          <w:tcPr>
            <w:tcW w:w="1814" w:type="dxa"/>
            <w:vAlign w:val="center"/>
          </w:tcPr>
          <w:p w14:paraId="725B94B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5457855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21A35EB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上三角</w:t>
            </w:r>
          </w:p>
        </w:tc>
        <w:tc>
          <w:tcPr>
            <w:tcW w:w="1020" w:type="dxa"/>
            <w:vAlign w:val="center"/>
          </w:tcPr>
          <w:p w14:paraId="7625C41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^</w:t>
            </w:r>
          </w:p>
        </w:tc>
      </w:tr>
      <w:tr w14:paraId="17613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353B2B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黑色 black</w:t>
            </w:r>
          </w:p>
        </w:tc>
        <w:tc>
          <w:tcPr>
            <w:tcW w:w="1020" w:type="dxa"/>
            <w:vAlign w:val="center"/>
          </w:tcPr>
          <w:p w14:paraId="1175C12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k</w:t>
            </w:r>
          </w:p>
        </w:tc>
        <w:tc>
          <w:tcPr>
            <w:tcW w:w="1814" w:type="dxa"/>
            <w:vAlign w:val="center"/>
          </w:tcPr>
          <w:p w14:paraId="7F4E929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11EC6A7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09DCF2E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星号</w:t>
            </w:r>
          </w:p>
        </w:tc>
        <w:tc>
          <w:tcPr>
            <w:tcW w:w="1020" w:type="dxa"/>
            <w:vAlign w:val="center"/>
          </w:tcPr>
          <w:p w14:paraId="527966D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*</w:t>
            </w:r>
          </w:p>
        </w:tc>
      </w:tr>
      <w:tr w14:paraId="56E22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8E9FBF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白色 white</w:t>
            </w:r>
          </w:p>
        </w:tc>
        <w:tc>
          <w:tcPr>
            <w:tcW w:w="1020" w:type="dxa"/>
            <w:vAlign w:val="center"/>
          </w:tcPr>
          <w:p w14:paraId="2EEB110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w</w:t>
            </w:r>
          </w:p>
        </w:tc>
        <w:tc>
          <w:tcPr>
            <w:tcW w:w="1814" w:type="dxa"/>
            <w:vAlign w:val="center"/>
          </w:tcPr>
          <w:p w14:paraId="71C3652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w="1247" w:type="dxa"/>
            <w:vAlign w:val="center"/>
          </w:tcPr>
          <w:p w14:paraId="1D41FFC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63300D0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竖线</w:t>
            </w:r>
          </w:p>
        </w:tc>
        <w:tc>
          <w:tcPr>
            <w:tcW w:w="1020" w:type="dxa"/>
            <w:vAlign w:val="center"/>
          </w:tcPr>
          <w:p w14:paraId="349BF0D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|</w:t>
            </w:r>
          </w:p>
        </w:tc>
      </w:tr>
    </w:tbl>
    <w:p w14:paraId="2607F9A5">
      <w:pPr>
        <w:spacing w:after="0"/>
      </w:pPr>
    </w:p>
    <w:p w14:paraId="0A3756CF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matplotlib.pyplot as plt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x = [1, 2, 3, 4]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y = [3, 5, 2, 7]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plt.plot(x, y, "r--o")    # 红色+破折线+圆圈标记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plt.plot(x, y, "b-")      # 蓝色实线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plt.plot(x, y, "g:^")     # 绿色虚线+三角标记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plt.show()</w:t>
      </w:r>
    </w:p>
    <w:p w14:paraId="4314468E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9.6.3 子图 subplot（必考）</w:t>
      </w:r>
    </w:p>
    <w:p w14:paraId="0A277489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plt.subplot(行数, 列数, 第几个) 把画布分成网格，在第几个位置画图。plt.subplot(1,2,1)是1行2列的第1个位置。</w:t>
      </w:r>
    </w:p>
    <w:p w14:paraId="0D50F40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matplotlib.pyplot as plt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x = np.linspace(0, 2 * np.pi, 100)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plt.subplot(1, 2, 1)          # 1行2列，第1个位置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plt.plot(x, np.sin(x))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plt.title("sin")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plt.subplot(1, 2, 2)          # 1行2列，第2个位置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plt.plot(x, np.cos(x))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plt.title("cos")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plt.show()</w:t>
      </w:r>
    </w:p>
    <w:p w14:paraId="2D7CB61D">
      <w:pPr>
        <w:pStyle w:val="5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9.6.4 坐标轴范围与其他常用函数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3118"/>
        <w:gridCol w:w="5953"/>
      </w:tblGrid>
      <w:tr w14:paraId="26F7D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3118" w:type="dxa"/>
            <w:shd w:val="clear" w:color="auto" w:fill="D9D9D9"/>
            <w:vAlign w:val="center"/>
          </w:tcPr>
          <w:p w14:paraId="4ACC777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函数</w:t>
            </w:r>
          </w:p>
        </w:tc>
        <w:tc>
          <w:tcPr>
            <w:tcW w:w="5953" w:type="dxa"/>
            <w:shd w:val="clear" w:color="auto" w:fill="D9D9D9"/>
            <w:vAlign w:val="center"/>
          </w:tcPr>
          <w:p w14:paraId="1608B85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功能</w:t>
            </w:r>
          </w:p>
        </w:tc>
      </w:tr>
      <w:tr w14:paraId="1BB58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0603E89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plt.xlim(a, b)</w:t>
            </w:r>
          </w:p>
        </w:tc>
        <w:tc>
          <w:tcPr>
            <w:tcW w:w="5953" w:type="dxa"/>
            <w:vAlign w:val="center"/>
          </w:tcPr>
          <w:p w14:paraId="5D19DC7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设置x轴显示范围</w:t>
            </w:r>
          </w:p>
        </w:tc>
      </w:tr>
      <w:tr w14:paraId="14EB7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52C44CF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plt.ylim(a, b)</w:t>
            </w:r>
          </w:p>
        </w:tc>
        <w:tc>
          <w:tcPr>
            <w:tcW w:w="5953" w:type="dxa"/>
            <w:vAlign w:val="center"/>
          </w:tcPr>
          <w:p w14:paraId="4A2F479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设置y轴显示范围</w:t>
            </w:r>
          </w:p>
        </w:tc>
      </w:tr>
      <w:tr w14:paraId="7DBC7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72C650C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plt.xlabel(“...”)</w:t>
            </w:r>
          </w:p>
        </w:tc>
        <w:tc>
          <w:tcPr>
            <w:tcW w:w="5953" w:type="dxa"/>
            <w:vAlign w:val="center"/>
          </w:tcPr>
          <w:p w14:paraId="1E843EC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x轴标签</w:t>
            </w:r>
          </w:p>
        </w:tc>
      </w:tr>
      <w:tr w14:paraId="10437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2EC0D69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plt.ylabel(“...”)</w:t>
            </w:r>
          </w:p>
        </w:tc>
        <w:tc>
          <w:tcPr>
            <w:tcW w:w="5953" w:type="dxa"/>
            <w:vAlign w:val="center"/>
          </w:tcPr>
          <w:p w14:paraId="59C586D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y轴标签</w:t>
            </w:r>
          </w:p>
        </w:tc>
      </w:tr>
      <w:tr w14:paraId="15171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7D9CF20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plt.title(“...”)</w:t>
            </w:r>
          </w:p>
        </w:tc>
        <w:tc>
          <w:tcPr>
            <w:tcW w:w="5953" w:type="dxa"/>
            <w:vAlign w:val="center"/>
          </w:tcPr>
          <w:p w14:paraId="243BDC3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图标题</w:t>
            </w:r>
          </w:p>
        </w:tc>
      </w:tr>
      <w:tr w14:paraId="0E4AA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42C4C69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plt.legend()</w:t>
            </w:r>
          </w:p>
        </w:tc>
        <w:tc>
          <w:tcPr>
            <w:tcW w:w="5953" w:type="dxa"/>
            <w:vAlign w:val="center"/>
          </w:tcPr>
          <w:p w14:paraId="1689D67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显示图例（配合label参数）</w:t>
            </w:r>
          </w:p>
        </w:tc>
      </w:tr>
      <w:tr w14:paraId="4BEA2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6371369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plt.grid()</w:t>
            </w:r>
          </w:p>
        </w:tc>
        <w:tc>
          <w:tcPr>
            <w:tcW w:w="5953" w:type="dxa"/>
            <w:vAlign w:val="center"/>
          </w:tcPr>
          <w:p w14:paraId="412E2F1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显示网格</w:t>
            </w:r>
          </w:p>
        </w:tc>
      </w:tr>
      <w:tr w14:paraId="64CEE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73B91D5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plt.text(x, y, s)</w:t>
            </w:r>
          </w:p>
        </w:tc>
        <w:tc>
          <w:tcPr>
            <w:tcW w:w="5953" w:type="dxa"/>
            <w:vAlign w:val="center"/>
          </w:tcPr>
          <w:p w14:paraId="47DDE43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在指定位置写文字</w:t>
            </w:r>
          </w:p>
        </w:tc>
      </w:tr>
      <w:tr w14:paraId="32975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70CFBE1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plt.scatter(x, y)</w:t>
            </w:r>
          </w:p>
        </w:tc>
        <w:tc>
          <w:tcPr>
            <w:tcW w:w="5953" w:type="dxa"/>
            <w:vAlign w:val="center"/>
          </w:tcPr>
          <w:p w14:paraId="1740C04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散点图</w:t>
            </w:r>
          </w:p>
        </w:tc>
      </w:tr>
      <w:tr w14:paraId="6D337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2477B47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plt.bar(x, y)</w:t>
            </w:r>
          </w:p>
        </w:tc>
        <w:tc>
          <w:tcPr>
            <w:tcW w:w="5953" w:type="dxa"/>
            <w:vAlign w:val="center"/>
          </w:tcPr>
          <w:p w14:paraId="2373D3B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柱状图</w:t>
            </w:r>
          </w:p>
        </w:tc>
      </w:tr>
      <w:tr w14:paraId="045FC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17A12D6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plt.pie(数据)</w:t>
            </w:r>
          </w:p>
        </w:tc>
        <w:tc>
          <w:tcPr>
            <w:tcW w:w="5953" w:type="dxa"/>
            <w:vAlign w:val="center"/>
          </w:tcPr>
          <w:p w14:paraId="2421F82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饼图</w:t>
            </w:r>
          </w:p>
        </w:tc>
      </w:tr>
      <w:tr w14:paraId="23227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2A73E3F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plt.savefig(“a.png”)</w:t>
            </w:r>
          </w:p>
        </w:tc>
        <w:tc>
          <w:tcPr>
            <w:tcW w:w="5953" w:type="dxa"/>
            <w:vAlign w:val="center"/>
          </w:tcPr>
          <w:p w14:paraId="4559A6F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保存图片</w:t>
            </w:r>
          </w:p>
        </w:tc>
      </w:tr>
      <w:tr w14:paraId="59D4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3118" w:type="dxa"/>
            <w:vAlign w:val="center"/>
          </w:tcPr>
          <w:p w14:paraId="1606BB3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plt.show()</w:t>
            </w:r>
          </w:p>
        </w:tc>
        <w:tc>
          <w:tcPr>
            <w:tcW w:w="5953" w:type="dxa"/>
            <w:vAlign w:val="center"/>
          </w:tcPr>
          <w:p w14:paraId="3904D2E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显示图形</w:t>
            </w:r>
          </w:p>
        </w:tc>
      </w:tr>
    </w:tbl>
    <w:p w14:paraId="6065F168">
      <w:pPr>
        <w:spacing w:after="0"/>
      </w:pPr>
    </w:p>
    <w:p w14:paraId="25EB0E78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考试常见组合：用pandas读取数据（如成绩表）→ 用matplotlib画柱状图/折线图 → 保存图片。这正好串起三大库，是老师课上演示过的完整流程。</w:t>
      </w:r>
    </w:p>
    <w:p w14:paraId="6DBC040E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</w:rPr>
        <w:t>9.7 jieba库（中文分词，必考！10月10日课重点讲）</w:t>
      </w:r>
    </w:p>
    <w:p w14:paraId="34FDE2B5">
      <w:pPr>
        <w:spacing w:before="0" w:after="80" w:line="360" w:lineRule="auto"/>
        <w:ind w:firstLine="480" w:firstLineChars="200"/>
      </w:pPr>
      <w:r>
        <w:t>jieba是专门针对中文的分词库。英文单词天然用空格分隔，中文没有空格，必须靠分词库把一句话切成一个个词，所以中文自然语言处理的第一步就是分词。安装：pip install jieba，导入：import jieba。</w:t>
      </w:r>
    </w:p>
    <w:p w14:paraId="44C857AA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三种分词模式（必考！）：精确模式：最精确地把句子切开，没有冗余，是默认模式；全模式：把句子中所有可能成词的词语都扫描出来，存在冗余；搜索引擎模式：在精确模式基础上，对长词再切分，适合搜索引擎分词。</w:t>
      </w:r>
    </w:p>
    <w:p w14:paraId="608BC159">
      <w:pPr>
        <w:spacing w:before="0" w:after="80" w:line="360" w:lineRule="auto"/>
        <w:ind w:firstLine="480" w:firstLineChars="200"/>
      </w:pPr>
      <w:r>
        <w:t>三种模式对应调用：jieba.cut(s)默认精确模式；jieba.cut(s, cut_all=True)是全模式；jieba.cut_for_search(s)是搜索引擎模式。jieba.cut()返回的是生成器（可迭代对象），要用for循环遍历或用“|”.join()连成字符串显示。分词原理/算法不考，会用就行。</w:t>
      </w:r>
    </w:p>
    <w:p w14:paraId="5F8FA540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t>import jieba</w:t>
      </w:r>
      <w:r>
        <w:br w:type="textWrapping"/>
      </w:r>
      <w:r>
        <w:t>s = "来到杨过曾经生活的地方，小龙女动情地说"</w:t>
      </w:r>
      <w:r>
        <w:br w:type="textWrapping"/>
      </w:r>
      <w:r>
        <w:br w:type="textWrapping"/>
      </w:r>
      <w:r>
        <w:t>words = jieba.cut(s)          # 精确模式（默认），返回生成器</w:t>
      </w:r>
      <w:r>
        <w:br w:type="textWrapping"/>
      </w:r>
      <w:r>
        <w:t>print("|".join(words))</w:t>
      </w:r>
      <w:r>
        <w:br w:type="textWrapping"/>
      </w:r>
      <w:r>
        <w:t># 来到|杨过|曾经|生活|的|地方|，|小龙女|动情|地|说</w:t>
      </w:r>
      <w:r>
        <w:br w:type="textWrapping"/>
      </w:r>
      <w:r>
        <w:br w:type="textWrapping"/>
      </w:r>
      <w:r>
        <w:t>words = jieba.cut(s, cut_all=True)   # 全模式：有冗余</w:t>
      </w:r>
      <w:r>
        <w:br w:type="textWrapping"/>
      </w:r>
      <w:r>
        <w:t>print("|".join(words))</w:t>
      </w:r>
      <w:r>
        <w:br w:type="textWrapping"/>
      </w:r>
      <w:r>
        <w:t># 来到|杨过|杨|过|曾经|生活|的|地方|，|小龙|龙女|女|动情|动|情|地|说</w:t>
      </w:r>
      <w:r>
        <w:br w:type="textWrapping"/>
      </w:r>
      <w:r>
        <w:br w:type="textWrapping"/>
      </w:r>
      <w:r>
        <w:t>words = jieba.cut_for_search(s)      # 搜索引擎模式</w:t>
      </w:r>
      <w:r>
        <w:br w:type="textWrapping"/>
      </w:r>
      <w:r>
        <w:t>print("|".join(words))</w:t>
      </w:r>
    </w:p>
    <w:p w14:paraId="4F1D4E6B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jieba.add_word(“自定义词”)：把某个词加入词典，之后分词遇到它时会当作一个独立词，不再拆开。例如 jieba.add_word(“过过”)。</w:t>
      </w:r>
    </w:p>
    <w:p w14:paraId="3ABEF736">
      <w:pPr>
        <w:spacing w:before="0" w:after="80" w:line="360" w:lineRule="auto"/>
        <w:ind w:firstLine="480" w:firstLineChars="200"/>
      </w:pPr>
      <w:r>
        <w:t>考试常见组合（大题方向）：读入一个中文文本文件 → 用jieba分词 → 统计词频（字典或collections.Counter）→ 输出高频词。</w:t>
      </w:r>
    </w:p>
    <w:p w14:paraId="2B9A3F4E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t>import jieba</w:t>
      </w:r>
      <w:r>
        <w:br w:type="textWrapping"/>
      </w:r>
      <w:r>
        <w:t>from collections import Counter</w:t>
      </w:r>
      <w:r>
        <w:br w:type="textWrapping"/>
      </w:r>
      <w:r>
        <w:br w:type="textWrapping"/>
      </w:r>
      <w:r>
        <w:t>text = "Python是一门易学易用的编程语言，Python的应用非常广泛"</w:t>
      </w:r>
      <w:r>
        <w:br w:type="textWrapping"/>
      </w:r>
      <w:r>
        <w:t>words = jieba.lcut(text)        # lcut = cut的列表版，直接返回列表</w:t>
      </w:r>
      <w:r>
        <w:br w:type="textWrapping"/>
      </w:r>
      <w:r>
        <w:t>cnt = Counter(words)            # 统计每个词出现次数</w:t>
      </w:r>
      <w:r>
        <w:br w:type="textWrapping"/>
      </w:r>
      <w:r>
        <w:t>print(cnt.most_common(3))       # 出现最多的前3个词</w:t>
      </w:r>
    </w:p>
    <w:p w14:paraId="04409F4E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</w:rPr>
        <w:t>9.8 wordcloud库（词云，必考！10月10日课重点讲）</w:t>
      </w:r>
    </w:p>
    <w:p w14:paraId="52FDD9A8">
      <w:pPr>
        <w:spacing w:before="0" w:after="80" w:line="360" w:lineRule="auto"/>
        <w:ind w:firstLine="480" w:firstLineChars="200"/>
      </w:pPr>
      <w:r>
        <w:t>wordcloud是词云库：把文本中出现频率高的词用大号字显示、低频词用小号字，排列成一张图（词云），属于文本可视化。安装：pip install wordcloud，导入：import wordcloud。</w:t>
      </w:r>
    </w:p>
    <w:p w14:paraId="02B6E71B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基本流程四步（必考）：① 读文本 → ② 创建WordCloud对象 → ③ wc.generate(文本) 生成 → ④ wc.to_file(“文件名.png”) 保存成图片。注意：generate()只是把词云生成在内存里，必须用to_file()保存成文件（或用matplotlib展示）才能看到。</w:t>
      </w:r>
    </w:p>
    <w:p w14:paraId="29FB334A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t>import wordcloud</w:t>
      </w:r>
      <w:r>
        <w:br w:type="textWrapping"/>
      </w:r>
      <w:r>
        <w:br w:type="textWrapping"/>
      </w:r>
      <w:r>
        <w:t>f = open("文本.txt", "r", encoding="utf-8")   # 第1步：读文本</w:t>
      </w:r>
      <w:r>
        <w:br w:type="textWrapping"/>
      </w:r>
      <w:r>
        <w:t>t = f.read()</w:t>
      </w:r>
      <w:r>
        <w:br w:type="textWrapping"/>
      </w:r>
      <w:r>
        <w:t>f.close()</w:t>
      </w:r>
      <w:r>
        <w:br w:type="textWrapping"/>
      </w:r>
      <w:r>
        <w:br w:type="textWrapping"/>
      </w:r>
      <w:r>
        <w:t>wc = wordcloud.WordCloud(</w:t>
      </w:r>
      <w:r>
        <w:br w:type="textWrapping"/>
      </w:r>
      <w:r>
        <w:t xml:space="preserve">    font_path="simhei.ttf",      # 中文字体路径！中文必须指定字体</w:t>
      </w:r>
      <w:r>
        <w:br w:type="textWrapping"/>
      </w:r>
      <w:r>
        <w:t xml:space="preserve">    background_color="white",    # 背景色</w:t>
      </w:r>
      <w:r>
        <w:br w:type="textWrapping"/>
      </w:r>
      <w:r>
        <w:t xml:space="preserve">    width=800, height=600        # 尺寸（可选）</w:t>
      </w:r>
      <w:r>
        <w:br w:type="textWrapping"/>
      </w:r>
      <w:r>
        <w:t>)</w:t>
      </w:r>
      <w:r>
        <w:br w:type="textWrapping"/>
      </w:r>
      <w:r>
        <w:t>wc.generate(t)                   # 第3步：生成词云</w:t>
      </w:r>
      <w:r>
        <w:br w:type="textWrapping"/>
      </w:r>
      <w:r>
        <w:t>wc.to_file("词云.png")           # 第4步：保存成图片</w:t>
      </w:r>
    </w:p>
    <w:p w14:paraId="3837AE47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中文词云必须设置 font_path 参数（指定中文字体文件，如simhei.ttf黑体、msyh.ttc微软雅黑），否则中文会显示成方块。</w:t>
      </w:r>
    </w:p>
    <w:p w14:paraId="325B4F19">
      <w:pPr>
        <w:spacing w:before="0" w:after="80" w:line="360" w:lineRule="auto"/>
        <w:ind w:firstLine="480" w:firstLineChars="200"/>
      </w:pPr>
      <w:r>
        <w:t>也可以用matplotlib直接展示不落盘：</w:t>
      </w:r>
    </w:p>
    <w:p w14:paraId="4A0833AA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t>import matplotlib.pyplot as plt</w:t>
      </w:r>
      <w:r>
        <w:br w:type="textWrapping"/>
      </w:r>
      <w:r>
        <w:t>import wordcloud</w:t>
      </w:r>
      <w:r>
        <w:br w:type="textWrapping"/>
      </w:r>
      <w:r>
        <w:br w:type="textWrapping"/>
      </w:r>
      <w:r>
        <w:t>wc = wordcloud.WordCloud(font_path="simhei.ttf", background_color="white")</w:t>
      </w:r>
      <w:r>
        <w:br w:type="textWrapping"/>
      </w:r>
      <w:r>
        <w:t>wc.generate("Python 数据分析 人工智能 大模型 数据可视化")</w:t>
      </w:r>
      <w:r>
        <w:br w:type="textWrapping"/>
      </w:r>
      <w:r>
        <w:t>plt.imshow(wc)        # 用matplotlib显示词云</w:t>
      </w:r>
      <w:r>
        <w:br w:type="textWrapping"/>
      </w:r>
      <w:r>
        <w:t>plt.axis("off")       # 关掉坐标轴</w:t>
      </w:r>
      <w:r>
        <w:br w:type="textWrapping"/>
      </w:r>
      <w:r>
        <w:t>plt.show()</w:t>
      </w:r>
    </w:p>
    <w:p w14:paraId="3BD7A27B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mask参数做形状模板（心形/圆形等，选学）：mask接收的是numpy ndarray类型（用PIL的Image.open()读图片，再用np.array()转成数组），把模板图片的形状传给词云。</w:t>
      </w:r>
    </w:p>
    <w:p w14:paraId="31F1BF7F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t>import wordcloud</w:t>
      </w:r>
      <w:r>
        <w:br w:type="textWrapping"/>
      </w:r>
      <w:r>
        <w:t>import numpy as np</w:t>
      </w:r>
      <w:r>
        <w:br w:type="textWrapping"/>
      </w:r>
      <w:r>
        <w:t>from PIL import Image</w:t>
      </w:r>
      <w:r>
        <w:br w:type="textWrapping"/>
      </w:r>
      <w:r>
        <w:br w:type="textWrapping"/>
      </w:r>
      <w:r>
        <w:t>mask_img = np.array(Image.open("heart.png"))   # 心形模板 → ndarray</w:t>
      </w:r>
      <w:r>
        <w:br w:type="textWrapping"/>
      </w:r>
      <w:r>
        <w:t>wc = wordcloud.WordCloud(font_path="simhei.ttf", mask=mask_img,</w:t>
      </w:r>
      <w:r>
        <w:br w:type="textWrapping"/>
      </w:r>
      <w:r>
        <w:t xml:space="preserve">                         background_color="white")</w:t>
      </w:r>
      <w:r>
        <w:br w:type="textWrapping"/>
      </w:r>
      <w:r>
        <w:t>wc.generate("Python 数据分析 人工智能 数据可视化")</w:t>
      </w:r>
      <w:r>
        <w:br w:type="textWrapping"/>
      </w:r>
      <w:r>
        <w:t>wc.to_file("heart_cloud.png")</w:t>
      </w:r>
    </w:p>
    <w:p w14:paraId="7C255F44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</w:rPr>
        <w:t>9.9 opencv库（图像处理，必考！考试范围已发群）</w:t>
      </w:r>
    </w:p>
    <w:p w14:paraId="3D3303A5">
      <w:pPr>
        <w:spacing w:before="0" w:after="80" w:line="360" w:lineRule="auto"/>
        <w:ind w:firstLine="480" w:firstLineChars="200"/>
      </w:pPr>
      <w:r>
        <w:t>opencv-python（导入名cv2）是图像处理库，核心思想：</w:t>
      </w:r>
      <w:r>
        <w:rPr>
          <w:b/>
        </w:rPr>
        <w:t>图像就是numpy数组</w:t>
      </w:r>
      <w:r>
        <w:t>，对图像的处理就是对数组的运算。安装：pip install opencv-python，导入：import cv2。</w:t>
      </w:r>
    </w:p>
    <w:p w14:paraId="05357115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基本操作（必考）：cv2.imread(“图片.jpg”)读图（返回numpy数组，通道顺序是BGR！）、cv2.imshow(“窗口名”, 图像)显示、cv2.waitKey(0)等待按键、cv2.destroyAllWindows()关闭窗口、cv2.imwrite(“out.jpg”, 图像)保存。</w:t>
      </w:r>
    </w:p>
    <w:p w14:paraId="03BC39A2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t>import cv2</w:t>
      </w:r>
      <w:r>
        <w:br w:type="textWrapping"/>
      </w:r>
      <w:r>
        <w:br w:type="textWrapping"/>
      </w:r>
      <w:r>
        <w:t>img = cv2.imread("photo.jpg")   # 读图 → numpy数组（三维：高×宽×通道）</w:t>
      </w:r>
      <w:r>
        <w:br w:type="textWrapping"/>
      </w:r>
      <w:r>
        <w:t>cv2.imshow("photo", img)        # 显示</w:t>
      </w:r>
      <w:r>
        <w:br w:type="textWrapping"/>
      </w:r>
      <w:r>
        <w:t>cv2.waitKey(0)                  # 等待任意键后继续</w:t>
      </w:r>
      <w:r>
        <w:br w:type="textWrapping"/>
      </w:r>
      <w:r>
        <w:t>cv2.destroyAllWindows()         # 关闭所有窗口</w:t>
      </w:r>
      <w:r>
        <w:br w:type="textWrapping"/>
      </w:r>
      <w:r>
        <w:t>cv2.imwrite("new.jpg", img)     # 保存</w:t>
      </w:r>
    </w:p>
    <w:p w14:paraId="2EA21C27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color w:val="C00000"/>
        </w:rPr>
        <w:t>常用图像变换（必考）：cv2.cvtColor(img, cv2.COLOR_BGR2GRAY)转灰度图；cv2.resize(img, (宽, 高))缩放。</w:t>
      </w:r>
    </w:p>
    <w:p w14:paraId="0AE8D87D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t>import cv2</w:t>
      </w:r>
      <w:r>
        <w:br w:type="textWrapping"/>
      </w:r>
      <w:r>
        <w:br w:type="textWrapping"/>
      </w:r>
      <w:r>
        <w:t>img = cv2.imread("photo.jpg")</w:t>
      </w:r>
      <w:r>
        <w:br w:type="textWrapping"/>
      </w:r>
      <w:r>
        <w:t>gray = cv2.cvtColor(img, cv2.COLOR_BGR2GRAY)  # 转灰度（二维数组）</w:t>
      </w:r>
      <w:r>
        <w:br w:type="textWrapping"/>
      </w:r>
      <w:r>
        <w:t>small = cv2.resize(img, (400, 300))           # 缩放为400×300</w:t>
      </w:r>
      <w:r>
        <w:br w:type="textWrapping"/>
      </w:r>
      <w:r>
        <w:t>cv2.imwrite("gray.jpg", gray)</w:t>
      </w:r>
      <w:r>
        <w:br w:type="textWrapping"/>
      </w:r>
      <w:r>
        <w:t>cv2.imwrite("small.jpg", small)</w:t>
      </w:r>
    </w:p>
    <w:p w14:paraId="708B49ED">
      <w:pPr>
        <w:pStyle w:val="3"/>
        <w:keepNext/>
        <w:spacing w:before="240" w:after="10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8"/>
        </w:rPr>
        <w:t>第十部分 面向对象程序设计（会考一点点）</w:t>
      </w:r>
    </w:p>
    <w:p w14:paraId="78381D54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面向对象会考一点点。重点是：类、对象、构造方法__init__、实例化、私有属性、继承这些概念和小代码题。</w:t>
      </w:r>
    </w:p>
    <w:p w14:paraId="54923D8E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10.1 类与对象</w:t>
      </w:r>
    </w:p>
    <w:p w14:paraId="3E4FCFCF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类（class）是抽象模板，对象（object）是类的具体实例。定义类用class关键字，类内定义方法和属性。**类没有析构函数（Python用垃圾回收）**；方法定义不需要声明返回值类型。</w:t>
      </w:r>
    </w:p>
    <w:p w14:paraId="1408D698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class Student:               # 定义类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def __init__(self, name, age):   # 构造方法：创建对象时自动调用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self.name = name             # self代表对象自己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self.age = age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def show(self):                  # 普通方法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print("姓名:", self.name, "年龄:", self.age)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实例化（创建对象）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s1 = Student("张三", 18)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s1.show()             # 姓名: 张三 年龄: 18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print(s1.name)        # 张三  访问属性</w:t>
      </w:r>
    </w:p>
    <w:p w14:paraId="6EF2D226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要点：</w:t>
      </w:r>
      <w:r>
        <w:rPr>
          <w:rFonts w:ascii="Times New Roman" w:hAnsi="Times New Roman" w:eastAsia="宋体"/>
          <w:b/>
          <w:i w:val="0"/>
          <w:sz w:val="24"/>
        </w:rPr>
        <w:t>__init__是构造方法（初始化方法），创建对象时自动执行</w:t>
      </w:r>
      <w:r>
        <w:rPr>
          <w:rFonts w:ascii="Times New Roman" w:hAnsi="Times New Roman" w:eastAsia="宋体"/>
          <w:b w:val="0"/>
          <w:i w:val="0"/>
          <w:sz w:val="24"/>
        </w:rPr>
        <w:t>；self是第一个参数，代表当前对象；访问属性/方法用“对象.名字”。</w:t>
      </w:r>
    </w:p>
    <w:p w14:paraId="5C6D80FD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10.2 私有属性与继承</w:t>
      </w:r>
    </w:p>
    <w:p w14:paraId="75323F2F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私有属性：属性名前加两个下划线 __（如self.__score），外部不能直接访问，只能通过类内方法访问（保护数据）。</w:t>
      </w:r>
    </w:p>
    <w:p w14:paraId="4F0BDF52">
      <w:pPr>
        <w:shd w:val="clear" w:color="auto" w:fill="FDF2F2"/>
        <w:spacing w:before="40" w:after="80" w:line="360" w:lineRule="auto"/>
        <w:ind w:firstLine="0" w:firstLineChars="0"/>
      </w:pPr>
      <w:r>
        <w:rPr>
          <w:rFonts w:ascii="Times New Roman" w:hAnsi="Times New Roman" w:eastAsia="宋体"/>
          <w:b/>
          <w:i w:val="0"/>
          <w:color w:val="C00000"/>
          <w:sz w:val="24"/>
        </w:rPr>
        <w:t>继承：class 子类(父类): 子类自动拥有父类的属性和方法；子类可以定义自己的新方法或重写父类方法。</w:t>
      </w:r>
    </w:p>
    <w:p w14:paraId="0C4D423C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class Animal: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def __init__(self, name):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self.name = name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def speak(self):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print("动物叫")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class Dog(Animal):          # Dog继承Animal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def speak(self):         # 重写父类方法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print("汪汪汪")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def run(self):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print(self.name, "在跑")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 = Dog("旺财")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d.speak()        # 汪汪汪（用了子类的方法）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d.run()          # 旺财 在跑</w:t>
      </w:r>
    </w:p>
    <w:p w14:paraId="44FA371E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老师还提过类的多态（不同对象调用同名方法行为不同）、运算符重载（如__add__定义+行为），了解即可。</w:t>
      </w:r>
    </w:p>
    <w:p w14:paraId="07A742D9">
      <w:pPr>
        <w:pStyle w:val="3"/>
        <w:keepNext/>
        <w:spacing w:before="240" w:after="10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8"/>
        </w:rPr>
        <w:t>第十一部分 考前必背速查表（考前10分钟过一遍）</w:t>
      </w:r>
    </w:p>
    <w:p w14:paraId="48E66387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11.1 必背清单（老师划的重点）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1587"/>
        <w:gridCol w:w="7483"/>
      </w:tblGrid>
      <w:tr w14:paraId="0FA44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1587" w:type="dxa"/>
            <w:shd w:val="clear" w:color="auto" w:fill="D9D9D9"/>
            <w:vAlign w:val="center"/>
          </w:tcPr>
          <w:p w14:paraId="2908FB4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w="7483" w:type="dxa"/>
            <w:shd w:val="clear" w:color="auto" w:fill="D9D9D9"/>
            <w:vAlign w:val="center"/>
          </w:tcPr>
          <w:p w14:paraId="391C6DC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必须记住的内容</w:t>
            </w:r>
          </w:p>
        </w:tc>
      </w:tr>
      <w:tr w14:paraId="09114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0FE700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考试构成</w:t>
            </w:r>
          </w:p>
        </w:tc>
        <w:tc>
          <w:tcPr>
            <w:tcW w:w="7483" w:type="dxa"/>
            <w:vAlign w:val="center"/>
          </w:tcPr>
          <w:p w14:paraId="12F85604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期末报告40%（开卷、带笔记本、1小时）+ 实验40%（3次）+ 作业20%</w:t>
            </w:r>
          </w:p>
        </w:tc>
      </w:tr>
      <w:tr w14:paraId="73CC7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9720D9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考试范围</w:t>
            </w:r>
          </w:p>
        </w:tc>
        <w:tc>
          <w:tcPr>
            <w:tcW w:w="7483" w:type="dxa"/>
            <w:vAlign w:val="center"/>
          </w:tcPr>
          <w:p w14:paraId="4559C5DA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基础语法 + 第三方库（占60%）</w:t>
            </w:r>
          </w:p>
        </w:tc>
      </w:tr>
      <w:tr w14:paraId="41412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AA573D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必考库</w:t>
            </w:r>
          </w:p>
        </w:tc>
        <w:tc>
          <w:tcPr>
            <w:tcW w:w="7483" w:type="dxa"/>
            <w:vAlign w:val="center"/>
          </w:tcPr>
          <w:p w14:paraId="7C910A6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turtle（肯定考）、NumPy、Pandas、Matplotlib</w:t>
            </w:r>
          </w:p>
        </w:tc>
      </w:tr>
      <w:tr w14:paraId="6273C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614BAE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不考</w:t>
            </w:r>
          </w:p>
        </w:tc>
        <w:tc>
          <w:tcPr>
            <w:tcW w:w="7483" w:type="dxa"/>
            <w:vAlign w:val="center"/>
          </w:tcPr>
          <w:p w14:paraId="795ECC5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SciPy、位运算、机器学习库、包管理/大型项目、爬虫</w:t>
            </w:r>
          </w:p>
        </w:tc>
      </w:tr>
      <w:tr w14:paraId="3EBF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BF5F04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基本数据类型</w:t>
            </w:r>
          </w:p>
        </w:tc>
        <w:tc>
          <w:tcPr>
            <w:tcW w:w="7483" w:type="dxa"/>
            <w:vAlign w:val="center"/>
          </w:tcPr>
          <w:p w14:paraId="5E87EA8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6种：数字、字符串、列表、元组、集合、字典</w:t>
            </w:r>
          </w:p>
        </w:tc>
      </w:tr>
      <w:tr w14:paraId="749F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9AD913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数字类型</w:t>
            </w:r>
          </w:p>
        </w:tc>
        <w:tc>
          <w:tcPr>
            <w:tcW w:w="7483" w:type="dxa"/>
            <w:vAlign w:val="center"/>
          </w:tcPr>
          <w:p w14:paraId="207F7FE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整数、浮点数（科学计数法4.3e-3=4.3×10⁻³）、复数、布尔</w:t>
            </w:r>
          </w:p>
        </w:tc>
      </w:tr>
      <w:tr w14:paraId="483C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D1812A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数值运算</w:t>
            </w:r>
          </w:p>
        </w:tc>
        <w:tc>
          <w:tcPr>
            <w:tcW w:w="7483" w:type="dxa"/>
            <w:vAlign w:val="center"/>
          </w:tcPr>
          <w:p w14:paraId="41C2909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 - * /（浮点结果） //整除 %取余 **幂 +=等增强赋值</w:t>
            </w:r>
          </w:p>
        </w:tc>
      </w:tr>
      <w:tr w14:paraId="0787C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60DCFE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数值函数</w:t>
            </w:r>
          </w:p>
        </w:tc>
        <w:tc>
          <w:tcPr>
            <w:tcW w:w="7483" w:type="dxa"/>
            <w:vAlign w:val="center"/>
          </w:tcPr>
          <w:p w14:paraId="18414FF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abs、divmod、pow、round、max、min、int、float、str、chr、ord</w:t>
            </w:r>
          </w:p>
        </w:tc>
      </w:tr>
      <w:tr w14:paraId="3F5F8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FB8464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字符串</w:t>
            </w:r>
          </w:p>
        </w:tc>
        <w:tc>
          <w:tcPr>
            <w:tcW w:w="7483" w:type="dxa"/>
            <w:vAlign w:val="center"/>
          </w:tcPr>
          <w:p w14:paraId="71B04B4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索引s[-1]、切片s[M:N]含头不含尾、s[::-1]倒序、+连接、*重复、in判断</w:t>
            </w:r>
          </w:p>
        </w:tc>
      </w:tr>
      <w:tr w14:paraId="5A810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5C9217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字符串方法</w:t>
            </w:r>
          </w:p>
        </w:tc>
        <w:tc>
          <w:tcPr>
            <w:tcW w:w="7483" w:type="dxa"/>
            <w:vAlign w:val="center"/>
          </w:tcPr>
          <w:p w14:paraId="1747CF3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lower、upper、split、count、replace、center、strip、join</w:t>
            </w:r>
          </w:p>
        </w:tc>
      </w:tr>
      <w:tr w14:paraId="765B1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40CD4E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格式化</w:t>
            </w:r>
          </w:p>
        </w:tc>
        <w:tc>
          <w:tcPr>
            <w:tcW w:w="7483" w:type="dxa"/>
            <w:vAlign w:val="center"/>
          </w:tcPr>
          <w:p w14:paraId="455E726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{:.2f}保留两位小数、{:&gt;10}右对齐、{:^10}居中、{:*^10}填充</w:t>
            </w:r>
          </w:p>
        </w:tc>
      </w:tr>
      <w:tr w14:paraId="61B4D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465DCE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分支</w:t>
            </w:r>
          </w:p>
        </w:tc>
        <w:tc>
          <w:tcPr>
            <w:tcW w:w="7483" w:type="dxa"/>
            <w:vAlign w:val="center"/>
          </w:tcPr>
          <w:p w14:paraId="7C8F9FD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if、if-else、紧凑式“a if 条件 else b”、if-elif-else（注意区间覆盖）</w:t>
            </w:r>
          </w:p>
        </w:tc>
      </w:tr>
      <w:tr w14:paraId="6F687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D3B474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循环</w:t>
            </w:r>
          </w:p>
        </w:tc>
        <w:tc>
          <w:tcPr>
            <w:tcW w:w="7483" w:type="dxa"/>
            <w:vAlign w:val="center"/>
          </w:tcPr>
          <w:p w14:paraId="2F442C6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for + range、while、break跳出整个循环、continue跳过本次、循环else</w:t>
            </w:r>
          </w:p>
        </w:tc>
      </w:tr>
      <w:tr w14:paraId="3EDD6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00AFB2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异常</w:t>
            </w:r>
          </w:p>
        </w:tc>
        <w:tc>
          <w:tcPr>
            <w:tcW w:w="7483" w:type="dxa"/>
            <w:vAlign w:val="center"/>
          </w:tcPr>
          <w:p w14:paraId="62DB890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try-except-else-finally；NameError、ValueError、ZeroDivisionError等</w:t>
            </w:r>
          </w:p>
        </w:tc>
      </w:tr>
      <w:tr w14:paraId="5DE4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B7F2BB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函数</w:t>
            </w:r>
          </w:p>
        </w:tc>
        <w:tc>
          <w:tcPr>
            <w:tcW w:w="7483" w:type="dxa"/>
            <w:vAlign w:val="center"/>
          </w:tcPr>
          <w:p w14:paraId="2A98B44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def定义、默认参数def f(a,b=1)、可变参数def f(*b)打包成元组、return多值返回元组</w:t>
            </w:r>
          </w:p>
        </w:tc>
      </w:tr>
      <w:tr w14:paraId="48338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BAD945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变量</w:t>
            </w:r>
          </w:p>
        </w:tc>
        <w:tc>
          <w:tcPr>
            <w:tcW w:w="7483" w:type="dxa"/>
            <w:vAlign w:val="center"/>
          </w:tcPr>
          <w:p w14:paraId="3094213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函数内局部、函数外全局；修改全局用global；lambda x: 表达式匿名函数</w:t>
            </w:r>
          </w:p>
        </w:tc>
      </w:tr>
      <w:tr w14:paraId="4D538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D45850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递归</w:t>
            </w:r>
          </w:p>
        </w:tc>
        <w:tc>
          <w:tcPr>
            <w:tcW w:w="7483" w:type="dxa"/>
            <w:vAlign w:val="center"/>
          </w:tcPr>
          <w:p w14:paraId="18CA09B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两个要素：基例+链条；阶乘、斐波那契、汉诺塔（2ⁿ-1步）</w:t>
            </w:r>
          </w:p>
        </w:tc>
      </w:tr>
      <w:tr w14:paraId="55A08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496FEA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集合</w:t>
            </w:r>
          </w:p>
        </w:tc>
        <w:tc>
          <w:tcPr>
            <w:tcW w:w="7483" w:type="dxa"/>
            <w:vAlign w:val="center"/>
          </w:tcPr>
          <w:p w14:paraId="6547D20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无序、互异；A|B并、A&amp;B交、A-B差、A^B对称差</w:t>
            </w:r>
          </w:p>
        </w:tc>
      </w:tr>
      <w:tr w14:paraId="2BE28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3C2236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列表</w:t>
            </w:r>
          </w:p>
        </w:tc>
        <w:tc>
          <w:tcPr>
            <w:tcW w:w="7483" w:type="dxa"/>
            <w:vAlign w:val="center"/>
          </w:tcPr>
          <w:p w14:paraId="4448A08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append、insert、pop、remove、reverse、sort（就地）、sorted（新列表）、len、sum</w:t>
            </w:r>
          </w:p>
        </w:tc>
      </w:tr>
      <w:tr w14:paraId="0A54E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AC3B3B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字典</w:t>
            </w:r>
          </w:p>
        </w:tc>
        <w:tc>
          <w:tcPr>
            <w:tcW w:w="7483" w:type="dxa"/>
            <w:vAlign w:val="center"/>
          </w:tcPr>
          <w:p w14:paraId="3DBB706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键值对、d[键]取值、get、keys、values、items、pop、in判断键、统计次数模板</w:t>
            </w:r>
          </w:p>
        </w:tc>
      </w:tr>
      <w:tr w14:paraId="633C5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DF054C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文件</w:t>
            </w:r>
          </w:p>
        </w:tc>
        <w:tc>
          <w:tcPr>
            <w:tcW w:w="7483" w:type="dxa"/>
            <w:vAlign w:val="center"/>
          </w:tcPr>
          <w:p w14:paraId="22DB898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open(“名”,“r/w/a”)、read/readline/readlines、write/writelines、seek、close成对</w:t>
            </w:r>
          </w:p>
        </w:tc>
      </w:tr>
      <w:tr w14:paraId="3839F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35B87F2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数据格式</w:t>
            </w:r>
          </w:p>
        </w:tc>
        <w:tc>
          <w:tcPr>
            <w:tcW w:w="7483" w:type="dxa"/>
            <w:vAlign w:val="center"/>
          </w:tcPr>
          <w:p w14:paraId="3E6350D2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CSV：英文逗号分隔，缺失逗号留位；JSON：{}对象→字典、[]数组→列表</w:t>
            </w:r>
          </w:p>
        </w:tc>
      </w:tr>
      <w:tr w14:paraId="107BE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5DB9D43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模块导入</w:t>
            </w:r>
          </w:p>
        </w:tc>
        <w:tc>
          <w:tcPr>
            <w:tcW w:w="7483" w:type="dxa"/>
            <w:vAlign w:val="center"/>
          </w:tcPr>
          <w:p w14:paraId="5C04F132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import 库、from 库 import 函数、import 库 as 别名</w:t>
            </w:r>
          </w:p>
        </w:tc>
      </w:tr>
      <w:tr w14:paraId="63AB7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A7AA3F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库安装</w:t>
            </w:r>
          </w:p>
        </w:tc>
        <w:tc>
          <w:tcPr>
            <w:tcW w:w="7483" w:type="dxa"/>
            <w:vAlign w:val="center"/>
          </w:tcPr>
          <w:p w14:paraId="63E57427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三种：pip命令、Anaconda集成、whl文件</w:t>
            </w:r>
          </w:p>
        </w:tc>
      </w:tr>
      <w:tr w14:paraId="1CF64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67F817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NumPy</w:t>
            </w:r>
          </w:p>
        </w:tc>
        <w:tc>
          <w:tcPr>
            <w:tcW w:w="7483" w:type="dxa"/>
            <w:vAlign w:val="center"/>
          </w:tcPr>
          <w:p w14:paraId="4198A26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ndarray同质；创建：array/zeros/ones/eye/arange/linspace/random/reshape；属性：ndim/shape/size/dtype；*对应乘、dot/@矩阵乘；a[a&gt;10]筛选、&amp;与|或；axis=0行方向/axis=1列方向</w:t>
            </w:r>
          </w:p>
        </w:tc>
      </w:tr>
      <w:tr w14:paraId="373AD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8C8D4F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Pandas</w:t>
            </w:r>
          </w:p>
        </w:tc>
        <w:tc>
          <w:tcPr>
            <w:tcW w:w="7483" w:type="dxa"/>
            <w:vAlign w:val="center"/>
          </w:tcPr>
          <w:p w14:paraId="35A79F5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Series一维带索引、DataFrame二维表；直接索引取列、loc按名、iloc按位；sort_values/sort_index；describe/mean/sum/max/min/cov/corr；apply；read_csv/to_csv</w:t>
            </w:r>
          </w:p>
        </w:tc>
      </w:tr>
      <w:tr w14:paraId="26A46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E5963E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Matplotlib</w:t>
            </w:r>
          </w:p>
        </w:tc>
        <w:tc>
          <w:tcPr>
            <w:tcW w:w="7483" w:type="dxa"/>
            <w:vAlign w:val="center"/>
          </w:tcPr>
          <w:p w14:paraId="6B72BE8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plt.plot(x,y,“r--o”)、xlabel/ylabel/title、show/savefig、subplot(行,列,序号)</w:t>
            </w:r>
          </w:p>
        </w:tc>
      </w:tr>
      <w:tr w14:paraId="58F40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92A8F9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</w:t>
            </w:r>
          </w:p>
        </w:tc>
        <w:tc>
          <w:tcPr>
            <w:tcW w:w="7483" w:type="dxa"/>
            <w:vAlign w:val="center"/>
          </w:tcPr>
          <w:p w14:paraId="5E1E87D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forward/right画方形（4次90°）、circle(r)画圆、penup/pendown、pencolor/pensize</w:t>
            </w:r>
          </w:p>
        </w:tc>
      </w:tr>
      <w:tr w14:paraId="4D132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02C7AD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</w:t>
            </w:r>
          </w:p>
        </w:tc>
        <w:tc>
          <w:tcPr>
            <w:tcW w:w="7483" w:type="dxa"/>
            <w:vAlign w:val="center"/>
          </w:tcPr>
          <w:p w14:paraId="13618E0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seed、random()、randint(a,b)、randrange、choice、uniform、shuffle、sample</w:t>
            </w:r>
          </w:p>
        </w:tc>
      </w:tr>
      <w:tr w14:paraId="4AC30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C0AD8C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</w:t>
            </w:r>
          </w:p>
        </w:tc>
        <w:tc>
          <w:tcPr>
            <w:tcW w:w="7483" w:type="dxa"/>
            <w:vAlign w:val="center"/>
          </w:tcPr>
          <w:p w14:paraId="29061D1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pi、sqrt、ceil上取整、floor下取整、pow</w:t>
            </w:r>
          </w:p>
        </w:tc>
      </w:tr>
      <w:tr w14:paraId="4AAD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1157758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面向对象</w:t>
            </w:r>
          </w:p>
        </w:tc>
        <w:tc>
          <w:tcPr>
            <w:tcW w:w="7483" w:type="dxa"/>
            <w:vAlign w:val="center"/>
          </w:tcPr>
          <w:p w14:paraId="0379C236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class定义、__init__构造、self、实例化、__私有、继承class 子(父):</w:t>
            </w:r>
          </w:p>
        </w:tc>
      </w:tr>
    </w:tbl>
    <w:p w14:paraId="5935AA97">
      <w:pPr>
        <w:spacing w:after="0"/>
      </w:pPr>
    </w:p>
    <w:p w14:paraId="6C0B59D5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11.2 高频填空答案速记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4819"/>
        <w:gridCol w:w="4252"/>
      </w:tblGrid>
      <w:tr w14:paraId="5BC9A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819" w:type="dxa"/>
            <w:shd w:val="clear" w:color="auto" w:fill="D9D9D9"/>
            <w:vAlign w:val="center"/>
          </w:tcPr>
          <w:p w14:paraId="42B207D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考题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67FF7F9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答案</w:t>
            </w:r>
          </w:p>
        </w:tc>
      </w:tr>
      <w:tr w14:paraId="4BF6D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31083F5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Python语句结束用</w:t>
            </w:r>
          </w:p>
        </w:tc>
        <w:tc>
          <w:tcPr>
            <w:tcW w:w="4252" w:type="dxa"/>
            <w:vAlign w:val="center"/>
          </w:tcPr>
          <w:p w14:paraId="0CBA07B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不用分号，一行一条语句</w:t>
            </w:r>
          </w:p>
        </w:tc>
      </w:tr>
      <w:tr w14:paraId="2B0EB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4F84C63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缩进默认用</w:t>
            </w:r>
          </w:p>
        </w:tc>
        <w:tc>
          <w:tcPr>
            <w:tcW w:w="4252" w:type="dxa"/>
            <w:vAlign w:val="center"/>
          </w:tcPr>
          <w:p w14:paraId="4D58AB0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4个空格或1个Tab</w:t>
            </w:r>
          </w:p>
        </w:tc>
      </w:tr>
      <w:tr w14:paraId="32BD1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5686244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注释符号</w:t>
            </w:r>
          </w:p>
        </w:tc>
        <w:tc>
          <w:tcPr>
            <w:tcW w:w="4252" w:type="dxa"/>
            <w:vAlign w:val="center"/>
          </w:tcPr>
          <w:p w14:paraId="3521232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#（单行）、三引号（多行）</w:t>
            </w:r>
          </w:p>
        </w:tc>
      </w:tr>
      <w:tr w14:paraId="28300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7E6EC0E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字符串最后一个字符</w:t>
            </w:r>
          </w:p>
        </w:tc>
        <w:tc>
          <w:tcPr>
            <w:tcW w:w="4252" w:type="dxa"/>
            <w:vAlign w:val="center"/>
          </w:tcPr>
          <w:p w14:paraId="6BC8008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s[-1]</w:t>
            </w:r>
          </w:p>
        </w:tc>
      </w:tr>
      <w:tr w14:paraId="6BC33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047F32C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字符串反转</w:t>
            </w:r>
          </w:p>
        </w:tc>
        <w:tc>
          <w:tcPr>
            <w:tcW w:w="4252" w:type="dxa"/>
            <w:vAlign w:val="center"/>
          </w:tcPr>
          <w:p w14:paraId="3A1E1CC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s[::-1]</w:t>
            </w:r>
          </w:p>
        </w:tc>
      </w:tr>
      <w:tr w14:paraId="2BFE0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644019E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切片含头不含尾</w:t>
            </w:r>
          </w:p>
        </w:tc>
        <w:tc>
          <w:tcPr>
            <w:tcW w:w="4252" w:type="dxa"/>
            <w:vAlign w:val="center"/>
          </w:tcPr>
          <w:p w14:paraId="6C2AE03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s[M:N]取M到N-1</w:t>
            </w:r>
          </w:p>
        </w:tc>
      </w:tr>
      <w:tr w14:paraId="3A83B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010E1B8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整除、取余</w:t>
            </w:r>
          </w:p>
        </w:tc>
        <w:tc>
          <w:tcPr>
            <w:tcW w:w="4252" w:type="dxa"/>
            <w:vAlign w:val="center"/>
          </w:tcPr>
          <w:p w14:paraId="2D46B2E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// 、 %</w:t>
            </w:r>
          </w:p>
        </w:tc>
      </w:tr>
      <w:tr w14:paraId="17B6C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46E2002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10/3的结果</w:t>
            </w:r>
          </w:p>
        </w:tc>
        <w:tc>
          <w:tcPr>
            <w:tcW w:w="4252" w:type="dxa"/>
            <w:vAlign w:val="center"/>
          </w:tcPr>
          <w:p w14:paraId="4B71365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3.3333333333333335（浮点数）</w:t>
            </w:r>
          </w:p>
        </w:tc>
      </w:tr>
      <w:tr w14:paraId="77180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695DCBF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输入返回类型</w:t>
            </w:r>
          </w:p>
        </w:tc>
        <w:tc>
          <w:tcPr>
            <w:tcW w:w="4252" w:type="dxa"/>
            <w:vAlign w:val="center"/>
          </w:tcPr>
          <w:p w14:paraId="64179B1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字符串str</w:t>
            </w:r>
          </w:p>
        </w:tc>
      </w:tr>
      <w:tr w14:paraId="0CD3E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0FBEFAE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保留两位小数输出</w:t>
            </w:r>
          </w:p>
        </w:tc>
        <w:tc>
          <w:tcPr>
            <w:tcW w:w="4252" w:type="dxa"/>
            <w:vAlign w:val="center"/>
          </w:tcPr>
          <w:p w14:paraId="2820E8D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{:.2f}.format(x)</w:t>
            </w:r>
          </w:p>
        </w:tc>
      </w:tr>
      <w:tr w14:paraId="4025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7BA06CD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跳出整个循环/跳过本次</w:t>
            </w:r>
          </w:p>
        </w:tc>
        <w:tc>
          <w:tcPr>
            <w:tcW w:w="4252" w:type="dxa"/>
            <w:vAlign w:val="center"/>
          </w:tcPr>
          <w:p w14:paraId="4247FE0A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break / continue</w:t>
            </w:r>
          </w:p>
        </w:tc>
      </w:tr>
      <w:tr w14:paraId="47EA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110DABE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修改全局变量</w:t>
            </w:r>
          </w:p>
        </w:tc>
        <w:tc>
          <w:tcPr>
            <w:tcW w:w="4252" w:type="dxa"/>
            <w:vAlign w:val="center"/>
          </w:tcPr>
          <w:p w14:paraId="27BF716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global关键字</w:t>
            </w:r>
          </w:p>
        </w:tc>
      </w:tr>
      <w:tr w14:paraId="225C2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66D21D8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匿名函数</w:t>
            </w:r>
          </w:p>
        </w:tc>
        <w:tc>
          <w:tcPr>
            <w:tcW w:w="4252" w:type="dxa"/>
            <w:vAlign w:val="center"/>
          </w:tcPr>
          <w:p w14:paraId="415357A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lambda</w:t>
            </w:r>
          </w:p>
        </w:tc>
      </w:tr>
      <w:tr w14:paraId="18012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5C9D1E4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元组与列表区别</w:t>
            </w:r>
          </w:p>
        </w:tc>
        <w:tc>
          <w:tcPr>
            <w:tcW w:w="4252" w:type="dxa"/>
            <w:vAlign w:val="center"/>
          </w:tcPr>
          <w:p w14:paraId="108A238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元组不可变，列表可变</w:t>
            </w:r>
          </w:p>
        </w:tc>
      </w:tr>
      <w:tr w14:paraId="40867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6110AA4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集合特点</w:t>
            </w:r>
          </w:p>
        </w:tc>
        <w:tc>
          <w:tcPr>
            <w:tcW w:w="4252" w:type="dxa"/>
            <w:vAlign w:val="center"/>
          </w:tcPr>
          <w:p w14:paraId="14AABE7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无序、元素互异（不重复）</w:t>
            </w:r>
          </w:p>
        </w:tc>
      </w:tr>
      <w:tr w14:paraId="00246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1BD1658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字典的键</w:t>
            </w:r>
          </w:p>
        </w:tc>
        <w:tc>
          <w:tcPr>
            <w:tcW w:w="4252" w:type="dxa"/>
            <w:vAlign w:val="center"/>
          </w:tcPr>
          <w:p w14:paraId="0745186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唯一，不能重复</w:t>
            </w:r>
          </w:p>
        </w:tc>
      </w:tr>
      <w:tr w14:paraId="02DAA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6C7FD9F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列表排序不改变原列表</w:t>
            </w:r>
          </w:p>
        </w:tc>
        <w:tc>
          <w:tcPr>
            <w:tcW w:w="4252" w:type="dxa"/>
            <w:vAlign w:val="center"/>
          </w:tcPr>
          <w:p w14:paraId="1D28469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sorted(l)</w:t>
            </w:r>
          </w:p>
        </w:tc>
      </w:tr>
      <w:tr w14:paraId="21073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177D2D4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CSV分隔符</w:t>
            </w:r>
          </w:p>
        </w:tc>
        <w:tc>
          <w:tcPr>
            <w:tcW w:w="4252" w:type="dxa"/>
            <w:vAlign w:val="center"/>
          </w:tcPr>
          <w:p w14:paraId="1594D32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英文逗号</w:t>
            </w:r>
          </w:p>
        </w:tc>
      </w:tr>
      <w:tr w14:paraId="3EE67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2D2BA88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JSON对象/数组对应</w:t>
            </w:r>
          </w:p>
        </w:tc>
        <w:tc>
          <w:tcPr>
            <w:tcW w:w="4252" w:type="dxa"/>
            <w:vAlign w:val="center"/>
          </w:tcPr>
          <w:p w14:paraId="262E98F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字典/列表</w:t>
            </w:r>
          </w:p>
        </w:tc>
      </w:tr>
      <w:tr w14:paraId="25FC8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5C68205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单位矩阵函数</w:t>
            </w:r>
          </w:p>
        </w:tc>
        <w:tc>
          <w:tcPr>
            <w:tcW w:w="4252" w:type="dxa"/>
            <w:vAlign w:val="center"/>
          </w:tcPr>
          <w:p w14:paraId="1B8323F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np.eye(n)</w:t>
            </w:r>
          </w:p>
        </w:tc>
      </w:tr>
      <w:tr w14:paraId="40CAB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779F8AB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ndarray要求</w:t>
            </w:r>
          </w:p>
        </w:tc>
        <w:tc>
          <w:tcPr>
            <w:tcW w:w="4252" w:type="dxa"/>
            <w:vAlign w:val="center"/>
          </w:tcPr>
          <w:p w14:paraId="0E83682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同质（元素类型一致）</w:t>
            </w:r>
          </w:p>
        </w:tc>
      </w:tr>
      <w:tr w14:paraId="19163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30A7999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axis=0</w:t>
            </w:r>
          </w:p>
        </w:tc>
        <w:tc>
          <w:tcPr>
            <w:tcW w:w="4252" w:type="dxa"/>
            <w:vAlign w:val="center"/>
          </w:tcPr>
          <w:p w14:paraId="62FF201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行方向（跨行/对列计算）</w:t>
            </w:r>
          </w:p>
        </w:tc>
      </w:tr>
      <w:tr w14:paraId="4840E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66A51BF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矩阵乘法</w:t>
            </w:r>
          </w:p>
        </w:tc>
        <w:tc>
          <w:tcPr>
            <w:tcW w:w="4252" w:type="dxa"/>
            <w:vAlign w:val="center"/>
          </w:tcPr>
          <w:p w14:paraId="07BCC28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np.dot(a,b) 或 a @ b</w:t>
            </w:r>
          </w:p>
        </w:tc>
      </w:tr>
      <w:tr w14:paraId="72405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1BA97D0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pandas按标签/按位置索引</w:t>
            </w:r>
          </w:p>
        </w:tc>
        <w:tc>
          <w:tcPr>
            <w:tcW w:w="4252" w:type="dxa"/>
            <w:vAlign w:val="center"/>
          </w:tcPr>
          <w:p w14:paraId="1F01129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loc / iloc</w:t>
            </w:r>
          </w:p>
        </w:tc>
      </w:tr>
      <w:tr w14:paraId="5BB0F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05B2389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画红色虚线圆点标记</w:t>
            </w:r>
          </w:p>
        </w:tc>
        <w:tc>
          <w:tcPr>
            <w:tcW w:w="4252" w:type="dxa"/>
            <w:vAlign w:val="center"/>
          </w:tcPr>
          <w:p w14:paraId="1DA5508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“r--o”</w:t>
            </w:r>
          </w:p>
        </w:tc>
      </w:tr>
      <w:tr w14:paraId="28812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4373570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子图</w:t>
            </w:r>
          </w:p>
        </w:tc>
        <w:tc>
          <w:tcPr>
            <w:tcW w:w="4252" w:type="dxa"/>
            <w:vAlign w:val="center"/>
          </w:tcPr>
          <w:p w14:paraId="20B1FB52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plt.subplot(行,列,序号)</w:t>
            </w:r>
          </w:p>
        </w:tc>
      </w:tr>
      <w:tr w14:paraId="256A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569DE7C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turtle画圆的函数</w:t>
            </w:r>
          </w:p>
        </w:tc>
        <w:tc>
          <w:tcPr>
            <w:tcW w:w="4252" w:type="dxa"/>
            <w:vAlign w:val="center"/>
          </w:tcPr>
          <w:p w14:paraId="73BFD11A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turtle.circle(半径)</w:t>
            </w:r>
          </w:p>
        </w:tc>
      </w:tr>
      <w:tr w14:paraId="300D5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32C4793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随机整数[a,b]</w:t>
            </w:r>
          </w:p>
        </w:tc>
        <w:tc>
          <w:tcPr>
            <w:tcW w:w="4252" w:type="dxa"/>
            <w:vAlign w:val="center"/>
          </w:tcPr>
          <w:p w14:paraId="25FC45C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random.randint(a, b)</w:t>
            </w:r>
          </w:p>
        </w:tc>
      </w:tr>
      <w:tr w14:paraId="25CDA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0EEF157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随机种子作用</w:t>
            </w:r>
          </w:p>
        </w:tc>
        <w:tc>
          <w:tcPr>
            <w:tcW w:w="4252" w:type="dxa"/>
            <w:vAlign w:val="center"/>
          </w:tcPr>
          <w:p w14:paraId="7D38ABB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使随机序列可复现（种子相同结果相同）</w:t>
            </w:r>
          </w:p>
        </w:tc>
      </w:tr>
      <w:tr w14:paraId="48869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4819" w:type="dxa"/>
            <w:vAlign w:val="center"/>
          </w:tcPr>
          <w:p w14:paraId="5AC5CEB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math向上/向下取整</w:t>
            </w:r>
          </w:p>
        </w:tc>
        <w:tc>
          <w:tcPr>
            <w:tcW w:w="4252" w:type="dxa"/>
            <w:vAlign w:val="center"/>
          </w:tcPr>
          <w:p w14:paraId="6CD7577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ceil / floor</w:t>
            </w:r>
          </w:p>
        </w:tc>
      </w:tr>
    </w:tbl>
    <w:p w14:paraId="0092B96B">
      <w:pPr>
        <w:spacing w:after="0"/>
      </w:pPr>
    </w:p>
    <w:p w14:paraId="1611E4F1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</w:rPr>
        <w:t>11.3 补充：jieba、wordcloud、opencv 速查（必考新库）</w:t>
      </w:r>
    </w:p>
    <w:tbl>
      <w:tblPr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5C65A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CAF6F8">
            <w:pPr>
              <w:ind w:firstLine="0"/>
            </w:pPr>
            <w:r>
              <w:t>函数/参数</w:t>
            </w:r>
          </w:p>
        </w:tc>
        <w:tc>
          <w:p w14:paraId="52D689C1">
            <w:pPr>
              <w:ind w:firstLine="0"/>
            </w:pPr>
            <w:r>
              <w:t>功能</w:t>
            </w:r>
          </w:p>
        </w:tc>
      </w:tr>
      <w:tr w14:paraId="2DE0F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EB7AB5">
            <w:pPr>
              <w:ind w:firstLine="0"/>
            </w:pPr>
            <w:r>
              <w:t>jieba.cut(s)</w:t>
            </w:r>
          </w:p>
        </w:tc>
        <w:tc>
          <w:p w14:paraId="49363CC8">
            <w:pPr>
              <w:ind w:firstLine="0"/>
            </w:pPr>
            <w:r>
              <w:t>中文分词，精确模式（默认），返回生成器</w:t>
            </w:r>
          </w:p>
        </w:tc>
      </w:tr>
      <w:tr w14:paraId="24B8E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3D568">
            <w:pPr>
              <w:ind w:firstLine="0"/>
            </w:pPr>
            <w:r>
              <w:t>jieba.cut(s, cut_all=True)</w:t>
            </w:r>
          </w:p>
        </w:tc>
        <w:tc>
          <w:p w14:paraId="60D6979B">
            <w:pPr>
              <w:ind w:firstLine="0"/>
            </w:pPr>
            <w:r>
              <w:t>全模式分词，有冗余</w:t>
            </w:r>
          </w:p>
        </w:tc>
      </w:tr>
      <w:tr w14:paraId="777DA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A586FB">
            <w:pPr>
              <w:ind w:firstLine="0"/>
            </w:pPr>
            <w:r>
              <w:t>jieba.cut_for_search(s)</w:t>
            </w:r>
          </w:p>
        </w:tc>
        <w:tc>
          <w:p w14:paraId="1B72FB66">
            <w:pPr>
              <w:ind w:firstLine="0"/>
            </w:pPr>
            <w:r>
              <w:t>搜索引擎模式，长词再切分</w:t>
            </w:r>
          </w:p>
        </w:tc>
      </w:tr>
      <w:tr w14:paraId="6B201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59BDC5">
            <w:pPr>
              <w:ind w:firstLine="0"/>
            </w:pPr>
            <w:r>
              <w:t>jieba.lcut(s)</w:t>
            </w:r>
          </w:p>
        </w:tc>
        <w:tc>
          <w:p w14:paraId="0C459B84">
            <w:pPr>
              <w:ind w:firstLine="0"/>
            </w:pPr>
            <w:r>
              <w:t>分词并直接返回列表</w:t>
            </w:r>
          </w:p>
        </w:tc>
      </w:tr>
      <w:tr w14:paraId="678A01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C3710">
            <w:pPr>
              <w:ind w:firstLine="0"/>
            </w:pPr>
            <w:r>
              <w:t>jieba.add_word("词")</w:t>
            </w:r>
          </w:p>
        </w:tc>
        <w:tc>
          <w:p w14:paraId="7091B693">
            <w:pPr>
              <w:ind w:firstLine="0"/>
            </w:pPr>
            <w:r>
              <w:t>把自定义词加入词典</w:t>
            </w:r>
          </w:p>
        </w:tc>
      </w:tr>
      <w:tr w14:paraId="3B58E9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80EB40">
            <w:pPr>
              <w:ind w:firstLine="0"/>
            </w:pPr>
            <w:r>
              <w:t>WordCloud(font_path=..., background_color=...)</w:t>
            </w:r>
          </w:p>
        </w:tc>
        <w:tc>
          <w:p w14:paraId="5322C372">
            <w:pPr>
              <w:ind w:firstLine="0"/>
            </w:pPr>
            <w:r>
              <w:t>创建词云对象（中文必填font_path）</w:t>
            </w:r>
          </w:p>
        </w:tc>
      </w:tr>
      <w:tr w14:paraId="1874C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CCAEF6">
            <w:pPr>
              <w:ind w:firstLine="0"/>
            </w:pPr>
            <w:r>
              <w:t>wc.generate(text)</w:t>
            </w:r>
          </w:p>
        </w:tc>
        <w:tc>
          <w:p w14:paraId="437528CB">
            <w:pPr>
              <w:ind w:firstLine="0"/>
            </w:pPr>
            <w:r>
              <w:t>用文本生成词云（在内存中）</w:t>
            </w:r>
          </w:p>
        </w:tc>
      </w:tr>
      <w:tr w14:paraId="00059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7E4947">
            <w:pPr>
              <w:ind w:firstLine="0"/>
            </w:pPr>
            <w:r>
              <w:t>wc.to_file("x.png")</w:t>
            </w:r>
          </w:p>
        </w:tc>
        <w:tc>
          <w:p w14:paraId="6C276E16">
            <w:pPr>
              <w:ind w:firstLine="0"/>
            </w:pPr>
            <w:r>
              <w:t>把词云保存成图片</w:t>
            </w:r>
          </w:p>
        </w:tc>
      </w:tr>
      <w:tr w14:paraId="5B545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3C1B5">
            <w:pPr>
              <w:ind w:firstLine="0"/>
            </w:pPr>
            <w:r>
              <w:t>wc.mask</w:t>
            </w:r>
          </w:p>
        </w:tc>
        <w:tc>
          <w:p w14:paraId="561BAC94">
            <w:pPr>
              <w:ind w:firstLine="0"/>
            </w:pPr>
            <w:r>
              <w:t>形状模板参数，接收numpy ndarray</w:t>
            </w:r>
          </w:p>
        </w:tc>
      </w:tr>
      <w:tr w14:paraId="0BB60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8E1004">
            <w:pPr>
              <w:ind w:firstLine="0"/>
            </w:pPr>
            <w:r>
              <w:t>cv2.imread("x.jpg")</w:t>
            </w:r>
          </w:p>
        </w:tc>
        <w:tc>
          <w:p w14:paraId="701F1C3D">
            <w:pPr>
              <w:ind w:firstLine="0"/>
            </w:pPr>
            <w:r>
              <w:t>读图，返回numpy数组（BGR）</w:t>
            </w:r>
          </w:p>
        </w:tc>
      </w:tr>
      <w:tr w14:paraId="6227A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F3724">
            <w:pPr>
              <w:ind w:firstLine="0"/>
            </w:pPr>
            <w:r>
              <w:t>cv2.imshow("t", img)</w:t>
            </w:r>
          </w:p>
        </w:tc>
        <w:tc>
          <w:p w14:paraId="33EE9D67">
            <w:pPr>
              <w:ind w:firstLine="0"/>
            </w:pPr>
            <w:r>
              <w:t>显示图像窗口</w:t>
            </w:r>
          </w:p>
        </w:tc>
      </w:tr>
      <w:tr w14:paraId="3B0A1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47010">
            <w:pPr>
              <w:ind w:firstLine="0"/>
            </w:pPr>
            <w:r>
              <w:t>cv2.waitKey(0)</w:t>
            </w:r>
          </w:p>
        </w:tc>
        <w:tc>
          <w:p w14:paraId="65388589">
            <w:pPr>
              <w:ind w:firstLine="0"/>
            </w:pPr>
            <w:r>
              <w:t>等待按键</w:t>
            </w:r>
          </w:p>
        </w:tc>
      </w:tr>
      <w:tr w14:paraId="6F685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46F44">
            <w:pPr>
              <w:ind w:firstLine="0"/>
            </w:pPr>
            <w:r>
              <w:t>cv2.imwrite("out.jpg", img)</w:t>
            </w:r>
          </w:p>
        </w:tc>
        <w:tc>
          <w:p w14:paraId="7D869374">
            <w:pPr>
              <w:ind w:firstLine="0"/>
            </w:pPr>
            <w:r>
              <w:t>保存图像</w:t>
            </w:r>
          </w:p>
        </w:tc>
      </w:tr>
      <w:tr w14:paraId="7083E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40A21E">
            <w:pPr>
              <w:ind w:firstLine="0"/>
            </w:pPr>
            <w:r>
              <w:t>cv2.cvtColor(img, cv2.COLOR_BGR2GRAY)</w:t>
            </w:r>
          </w:p>
        </w:tc>
        <w:tc>
          <w:p w14:paraId="301BEED4">
            <w:pPr>
              <w:ind w:firstLine="0"/>
            </w:pPr>
            <w:r>
              <w:t>转灰度图</w:t>
            </w:r>
          </w:p>
        </w:tc>
      </w:tr>
      <w:tr w14:paraId="0D132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6BA9D">
            <w:pPr>
              <w:ind w:firstLine="0"/>
            </w:pPr>
            <w:r>
              <w:t>cv2.resize(img, (w, h))</w:t>
            </w:r>
          </w:p>
        </w:tc>
        <w:tc>
          <w:p w14:paraId="714AC189">
            <w:pPr>
              <w:ind w:firstLine="0"/>
            </w:pPr>
            <w:r>
              <w:t>缩放图像</w:t>
            </w:r>
          </w:p>
        </w:tc>
      </w:tr>
    </w:tbl>
    <w:p w14:paraId="1623FA23">
      <w:pPr>
        <w:pStyle w:val="3"/>
        <w:keepNext/>
        <w:spacing w:before="240" w:after="10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8"/>
        </w:rPr>
        <w:t>第十二部分 例题与练习（先做再对答案！）</w:t>
      </w:r>
    </w:p>
    <w:p w14:paraId="11F47D4F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这一部分是给你练手的。建议：</w:t>
      </w:r>
      <w:r>
        <w:rPr>
          <w:rFonts w:ascii="Times New Roman" w:hAnsi="Times New Roman" w:eastAsia="宋体"/>
          <w:b/>
          <w:i w:val="0"/>
          <w:sz w:val="24"/>
        </w:rPr>
        <w:t>先独立做完，再对照参考答案</w:t>
      </w:r>
      <w:r>
        <w:rPr>
          <w:rFonts w:ascii="Times New Roman" w:hAnsi="Times New Roman" w:eastAsia="宋体"/>
          <w:b w:val="0"/>
          <w:i w:val="0"/>
          <w:sz w:val="24"/>
        </w:rPr>
        <w:t>。做错的题回到前面对应知识点再复习一遍。</w:t>
      </w:r>
    </w:p>
    <w:p w14:paraId="15C9253D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12.1 A组：概念选择与填空（30题）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115B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2FA001C4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第1题</w:t>
            </w:r>
          </w:p>
          <w:p w14:paraId="0A99B4BE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Python中表示“单行注释”的符号是（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//　　B. #　　C. /* */　　D. &lt;!-- --&gt;</w:t>
            </w:r>
          </w:p>
        </w:tc>
      </w:tr>
    </w:tbl>
    <w:p w14:paraId="6040A42B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122E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625E4F0B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第2题</w:t>
            </w:r>
          </w:p>
          <w:p w14:paraId="4205EB0E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Python中“整除”运算符是（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/　　B. %　　C. //　　D. **</w:t>
            </w:r>
          </w:p>
        </w:tc>
      </w:tr>
    </w:tbl>
    <w:p w14:paraId="28D64C10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3F1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3D46EFF9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第3题</w:t>
            </w:r>
          </w:p>
          <w:p w14:paraId="4C236EFD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表达式 10 / 3 在Python中的结果是（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3　　B. 3.3333333333333335　　C. 3.0　　D. 1</w:t>
            </w:r>
          </w:p>
        </w:tc>
      </w:tr>
    </w:tbl>
    <w:p w14:paraId="60150C26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878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00D33F0E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第4题</w:t>
            </w:r>
          </w:p>
          <w:p w14:paraId="142D7E05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字符串 s = “Python”，则 s[-1] 的值是（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“P”　　B. “n”　　C. “o”　　D. “h”</w:t>
            </w:r>
          </w:p>
        </w:tc>
      </w:tr>
    </w:tbl>
    <w:p w14:paraId="69552784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4581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5E9A4CEB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第5题</w:t>
            </w:r>
          </w:p>
          <w:p w14:paraId="1E9C52B8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切片 “Python”[0:4] 的结果是（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“Pyth”　　B. “Pytho”　　C. “ython”　　D. “Pyt”</w:t>
            </w:r>
          </w:p>
        </w:tc>
      </w:tr>
    </w:tbl>
    <w:p w14:paraId="512A8CC9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0054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6E593A27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第6题</w:t>
            </w:r>
          </w:p>
          <w:p w14:paraId="205AE261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表达式 “ab” * 3 的结果是（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“ababab”　　B. “ab3”　　C. 报错　　D. “aaabbb”</w:t>
            </w:r>
          </w:p>
        </w:tc>
      </w:tr>
    </w:tbl>
    <w:p w14:paraId="6F069083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616A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2DD15B78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第7题</w:t>
            </w:r>
          </w:p>
          <w:p w14:paraId="284628AE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把字符串 “a,b,c” 按逗号切分成列表，应使用（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“a,b,c”.split(“,”)　　B. “a,b,c”.join(“,”)　　C. “a,b,c”.count(“,”)　　D. “a,b,c”.replace(“,”)</w:t>
            </w:r>
          </w:p>
        </w:tc>
      </w:tr>
    </w:tbl>
    <w:p w14:paraId="5BB94740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DBA9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417D30D2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第8题</w:t>
            </w:r>
          </w:p>
          <w:p w14:paraId="782A8C6A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下列选项中，属于Python保留字（关键字）的是（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var　　B. print　　C. if　　D. main</w:t>
            </w:r>
          </w:p>
        </w:tc>
      </w:tr>
    </w:tbl>
    <w:p w14:paraId="0ED068FD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7255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5C0228D6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第9题</w:t>
            </w:r>
          </w:p>
          <w:p w14:paraId="553A4D30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input(“请输入：”) 返回的数据类型是（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int　　B. float　　C. str　　D. list</w:t>
            </w:r>
          </w:p>
        </w:tc>
      </w:tr>
    </w:tbl>
    <w:p w14:paraId="4514DBBE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6B2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1DA0C1EB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第10题</w:t>
            </w:r>
          </w:p>
          <w:p w14:paraId="2130F2DB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元组与列表最本质的区别是（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元组用小括号，列表用方括号　　B. 元组不可修改，列表可以修改　　C. 元组有序，列表无序　　D. 没有区别</w:t>
            </w:r>
          </w:p>
        </w:tc>
      </w:tr>
    </w:tbl>
    <w:p w14:paraId="4BBA5B5C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24EA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4079E442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第11题</w:t>
            </w:r>
          </w:p>
          <w:p w14:paraId="76B0BE80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集合的特点包括（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有序且可重复　　B. 无序且元素互异（不重复）　　C. 有索引　　D. 只能存数字</w:t>
            </w:r>
          </w:p>
        </w:tc>
      </w:tr>
    </w:tbl>
    <w:p w14:paraId="29710967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8C25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6DF85D14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第12题</w:t>
            </w:r>
          </w:p>
          <w:p w14:paraId="38D34543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字典 d = {“a”: 1, “b”: 2}，d.get(“c”, 0) 的结果是（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None　　B. 0　　C. 报错　　D. “c”</w:t>
            </w:r>
          </w:p>
        </w:tc>
      </w:tr>
    </w:tbl>
    <w:p w14:paraId="5FA6A275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B3F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5FF3086E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第13题</w:t>
            </w:r>
          </w:p>
          <w:p w14:paraId="07487098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表达式 len(“Hello”) 的结果是（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4　　B. 5　　C. 6　　D. 报错</w:t>
            </w:r>
          </w:p>
        </w:tc>
      </w:tr>
    </w:tbl>
    <w:p w14:paraId="32BDCDBA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4238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3E94711B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第14题</w:t>
            </w:r>
          </w:p>
          <w:p w14:paraId="2513FA00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print(“{:.2f}”.format(3.14159)) 的输出是（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3.14　　B. 3.14159　　C. 3.142　　D. 3.1</w:t>
            </w:r>
          </w:p>
        </w:tc>
      </w:tr>
    </w:tbl>
    <w:p w14:paraId="71ED4BDB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DF6E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15A6BF4E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第15题</w:t>
            </w:r>
          </w:p>
          <w:p w14:paraId="5BE0BF72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判断变量x是否在[0, 100]区间内的正确表达式是（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0 &lt; x &lt; 100　　B. 0 &lt;= x &lt;= 100　　C. 0 &lt; x and x &lt; 100　　D. 0 &lt;= x or x &lt;= 100</w:t>
            </w:r>
          </w:p>
        </w:tc>
      </w:tr>
    </w:tbl>
    <w:p w14:paraId="78C01B23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9B4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59D19DAE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第16题</w:t>
            </w:r>
          </w:p>
          <w:p w14:paraId="5EB9D18F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关于break和continue，下列说法正确的是（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break跳过本次循环继续下一次　　B. continue跳出整个循环　　C. break跳出整个循环，continue跳过本次循环继续下一次　　D. 两者没有区别</w:t>
            </w:r>
          </w:p>
        </w:tc>
      </w:tr>
    </w:tbl>
    <w:p w14:paraId="340E8D36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D566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2D7409DA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第17题</w:t>
            </w:r>
          </w:p>
          <w:p w14:paraId="0A61E605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定义函数的保留字是（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function　　B. def　　C. func　　D. lambda</w:t>
            </w:r>
          </w:p>
        </w:tc>
      </w:tr>
    </w:tbl>
    <w:p w14:paraId="40F19D61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608C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032A5418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第18题</w:t>
            </w:r>
          </w:p>
          <w:p w14:paraId="2334252C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在函数内部修改全局变量，需要使用的关键字是（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global　　B. static　　C. public　　D. extern</w:t>
            </w:r>
          </w:p>
        </w:tc>
      </w:tr>
    </w:tbl>
    <w:p w14:paraId="291B12D3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DB7D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16FE19AE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第19题</w:t>
            </w:r>
          </w:p>
          <w:p w14:paraId="57F1BF17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以下哪个是合法的lambda表达式（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lambda x: x * 2　　B. lambda x { x * 2 }　　C. lambda (x) -&gt; x*2　　D. def lambda(x): x*2</w:t>
            </w:r>
          </w:p>
        </w:tc>
      </w:tr>
    </w:tbl>
    <w:p w14:paraId="43E14814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AD82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42A7B5BC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第20题</w:t>
            </w:r>
          </w:p>
          <w:p w14:paraId="0C51213B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递归函数的两个要素是（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循环和判断　　B. 基例和链条　　C. 参数和返回值　　D. 类和对象</w:t>
            </w:r>
          </w:p>
        </w:tc>
      </w:tr>
    </w:tbl>
    <w:p w14:paraId="37134E70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D414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3BFA2A11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第21题</w:t>
            </w:r>
          </w:p>
          <w:p w14:paraId="560FCBB5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np.zeros((2, 3)) 创建的是（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2行3列全0数组　　B. 2行3列全1数组　　C. 3行2列全0数组　　D. 2个0组成的列表</w:t>
            </w:r>
          </w:p>
        </w:tc>
      </w:tr>
    </w:tbl>
    <w:p w14:paraId="0BF1B46D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34BD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97F32B4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第22题</w:t>
            </w:r>
          </w:p>
          <w:p w14:paraId="6429F64A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关于ndarray，下列说法正确的是（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元素类型可以任意混合　　B. 要求同质（所有元素类型一致）　　C. 只能是整数　　D. 只能是一维的</w:t>
            </w:r>
          </w:p>
        </w:tc>
      </w:tr>
    </w:tbl>
    <w:p w14:paraId="27D0DDC7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0035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41885441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第23题</w:t>
            </w:r>
          </w:p>
          <w:p w14:paraId="0E8DECCF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numpy中，矩阵乘法（行×列规则）应使用（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a * b　　B. np.dot(a, b) 或 a @ b　　C. a + b　　D. np.multiply(a, b)</w:t>
            </w:r>
          </w:p>
        </w:tc>
      </w:tr>
    </w:tbl>
    <w:p w14:paraId="02080663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F991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1148052D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第24题</w:t>
            </w:r>
          </w:p>
          <w:p w14:paraId="1B45D371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pandas中，按标签（名字）索引使用（　），按位置（数字下标）索引使用（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loc；iloc　　B. iloc；loc　　C. loc；loc　　D. iloc；iloc</w:t>
            </w:r>
          </w:p>
        </w:tc>
      </w:tr>
    </w:tbl>
    <w:p w14:paraId="4B7A4993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DD25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4A2C16F0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第25题</w:t>
            </w:r>
          </w:p>
          <w:p w14:paraId="2C5CC3B3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plt.plot(x, y, “r--o”) 的含义是（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红色实线圆点　　B. 红色破折线圆点标记　　C. 蓝色虚线叉号　　D. 绿色点划线方块</w:t>
            </w:r>
          </w:p>
        </w:tc>
      </w:tr>
    </w:tbl>
    <w:p w14:paraId="27170509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0612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64CFAD86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第26题</w:t>
            </w:r>
          </w:p>
          <w:p w14:paraId="5A35E617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用turtle画正方形，循环4次，每次应该执行的操作是（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forward(100) 和 right(90)　　B. forward(100) 和 right(45)　　C. circle(100)　　D. goto(0, 0)</w:t>
            </w:r>
          </w:p>
        </w:tc>
      </w:tr>
    </w:tbl>
    <w:p w14:paraId="4A675FA0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716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1E059FE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第27题</w:t>
            </w:r>
          </w:p>
          <w:p w14:paraId="09FA0209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random.randint(1, 6) 可能产生的结果范围是（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1~5　　B. 0~6　　C. 1~6（含两端）　　D. 0~5</w:t>
            </w:r>
          </w:p>
        </w:tc>
      </w:tr>
    </w:tbl>
    <w:p w14:paraId="219549BE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5F88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793A36B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第28题</w:t>
            </w:r>
          </w:p>
          <w:p w14:paraId="29E9400C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CSV文件中，数据之间的分隔符是（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中文逗号，　　B. 英文逗号,　　C. 分号;　　D. Tab</w:t>
            </w:r>
          </w:p>
        </w:tc>
      </w:tr>
    </w:tbl>
    <w:p w14:paraId="29E5CF9E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978D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61029F30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第29题</w:t>
            </w:r>
          </w:p>
          <w:p w14:paraId="0587D271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JSON中，大括号{}对象对应Python的（　），中括号[]数组对应Python的（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列表；字典　　B. 字典；列表　　C. 元组；集合　　D. 集合；元组</w:t>
            </w:r>
          </w:p>
        </w:tc>
      </w:tr>
    </w:tbl>
    <w:p w14:paraId="4B027116">
      <w:pPr>
        <w:spacing w:after="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A9D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3BB731E0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第30题</w:t>
            </w:r>
          </w:p>
          <w:p w14:paraId="54B41107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文件对象 f.readline() 的功能是（　）。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A. 读入全部内容　　B. 读入一行　　C. 读入所有行返回列表　　D. 写入一行</w:t>
            </w:r>
          </w:p>
        </w:tc>
      </w:tr>
    </w:tbl>
    <w:p w14:paraId="17F85865">
      <w:pPr>
        <w:spacing w:after="0"/>
      </w:pPr>
    </w:p>
    <w:p w14:paraId="05C7A8A8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12.1A 答案与解析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6" w:type="dxa"/>
          <w:left w:w="107" w:type="dxa"/>
          <w:bottom w:w="56" w:type="dxa"/>
          <w:right w:w="107" w:type="dxa"/>
        </w:tblCellMar>
      </w:tblPr>
      <w:tblGrid>
        <w:gridCol w:w="907"/>
        <w:gridCol w:w="1361"/>
        <w:gridCol w:w="6803"/>
      </w:tblGrid>
      <w:tr w14:paraId="4608D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907" w:type="dxa"/>
            <w:shd w:val="clear" w:color="auto" w:fill="D9D9D9"/>
            <w:vAlign w:val="center"/>
          </w:tcPr>
          <w:p w14:paraId="4BFF288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题号</w:t>
            </w:r>
          </w:p>
        </w:tc>
        <w:tc>
          <w:tcPr>
            <w:tcW w:w="1361" w:type="dxa"/>
            <w:shd w:val="clear" w:color="auto" w:fill="D9D9D9"/>
            <w:vAlign w:val="center"/>
          </w:tcPr>
          <w:p w14:paraId="0B3B838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答案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37E3FF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解析</w:t>
            </w:r>
          </w:p>
        </w:tc>
      </w:tr>
      <w:tr w14:paraId="5E113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53E2F7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w="1361" w:type="dxa"/>
            <w:vAlign w:val="center"/>
          </w:tcPr>
          <w:p w14:paraId="1B93747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40C07D50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#是单行注释，“”“...”“”是多行注释</w:t>
            </w:r>
          </w:p>
        </w:tc>
      </w:tr>
      <w:tr w14:paraId="7F3D8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4060B5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w="1361" w:type="dxa"/>
            <w:vAlign w:val="center"/>
          </w:tcPr>
          <w:p w14:paraId="2D7C389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</w:t>
            </w:r>
          </w:p>
        </w:tc>
        <w:tc>
          <w:tcPr>
            <w:tcW w:w="6803" w:type="dxa"/>
            <w:vAlign w:val="center"/>
          </w:tcPr>
          <w:p w14:paraId="44487839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//整除；/是普通除法（结果为浮点）；%取余；**幂</w:t>
            </w:r>
          </w:p>
        </w:tc>
      </w:tr>
      <w:tr w14:paraId="0AA75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954EC7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w="1361" w:type="dxa"/>
            <w:vAlign w:val="center"/>
          </w:tcPr>
          <w:p w14:paraId="191E216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3FDE39A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Python中/永远是浮点数除法</w:t>
            </w:r>
          </w:p>
        </w:tc>
      </w:tr>
      <w:tr w14:paraId="705DA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D3B6B2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w="1361" w:type="dxa"/>
            <w:vAlign w:val="center"/>
          </w:tcPr>
          <w:p w14:paraId="3DE379F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62BBB11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-1是最后一个字符n</w:t>
            </w:r>
          </w:p>
        </w:tc>
      </w:tr>
      <w:tr w14:paraId="6426B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8E00ED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w="1361" w:type="dxa"/>
            <w:vAlign w:val="center"/>
          </w:tcPr>
          <w:p w14:paraId="19C487E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w="6803" w:type="dxa"/>
            <w:vAlign w:val="center"/>
          </w:tcPr>
          <w:p w14:paraId="0DB62CE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切片含头不含尾，取索引0~3</w:t>
            </w:r>
          </w:p>
        </w:tc>
      </w:tr>
      <w:tr w14:paraId="50295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A62F65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w="1361" w:type="dxa"/>
            <w:vAlign w:val="center"/>
          </w:tcPr>
          <w:p w14:paraId="453D8D8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w="6803" w:type="dxa"/>
            <w:vAlign w:val="center"/>
          </w:tcPr>
          <w:p w14:paraId="0BB2342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字符串*整数表示重复复制</w:t>
            </w:r>
          </w:p>
        </w:tc>
      </w:tr>
      <w:tr w14:paraId="25432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1C871B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w="1361" w:type="dxa"/>
            <w:vAlign w:val="center"/>
          </w:tcPr>
          <w:p w14:paraId="2119B74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w="6803" w:type="dxa"/>
            <w:vAlign w:val="center"/>
          </w:tcPr>
          <w:p w14:paraId="0929100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split按分隔符切分成列表</w:t>
            </w:r>
          </w:p>
        </w:tc>
      </w:tr>
      <w:tr w14:paraId="29D28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B625F7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w="1361" w:type="dxa"/>
            <w:vAlign w:val="center"/>
          </w:tcPr>
          <w:p w14:paraId="34BDCCD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</w:t>
            </w:r>
          </w:p>
        </w:tc>
        <w:tc>
          <w:tcPr>
            <w:tcW w:w="6803" w:type="dxa"/>
            <w:vAlign w:val="center"/>
          </w:tcPr>
          <w:p w14:paraId="2B724EE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if是保留字；print是内置函数名（不是保留字）；var、main不是</w:t>
            </w:r>
          </w:p>
        </w:tc>
      </w:tr>
      <w:tr w14:paraId="3B162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71C286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w="1361" w:type="dxa"/>
            <w:vAlign w:val="center"/>
          </w:tcPr>
          <w:p w14:paraId="1B7E0D2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</w:t>
            </w:r>
          </w:p>
        </w:tc>
        <w:tc>
          <w:tcPr>
            <w:tcW w:w="6803" w:type="dxa"/>
            <w:vAlign w:val="center"/>
          </w:tcPr>
          <w:p w14:paraId="028D5F8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input()返回的一定是字符串</w:t>
            </w:r>
          </w:p>
        </w:tc>
      </w:tr>
      <w:tr w14:paraId="3A963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40ADACB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w="1361" w:type="dxa"/>
            <w:vAlign w:val="center"/>
          </w:tcPr>
          <w:p w14:paraId="0F7F269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2F555CD4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元组不可变、列表可变，这是本质区别</w:t>
            </w:r>
          </w:p>
        </w:tc>
      </w:tr>
      <w:tr w14:paraId="3328D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BEB064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11</w:t>
            </w:r>
          </w:p>
        </w:tc>
        <w:tc>
          <w:tcPr>
            <w:tcW w:w="1361" w:type="dxa"/>
            <w:vAlign w:val="center"/>
          </w:tcPr>
          <w:p w14:paraId="53E080F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4F5B53E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集合无序、元素互异</w:t>
            </w:r>
          </w:p>
        </w:tc>
      </w:tr>
      <w:tr w14:paraId="7843D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5A663F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12</w:t>
            </w:r>
          </w:p>
        </w:tc>
        <w:tc>
          <w:tcPr>
            <w:tcW w:w="1361" w:type="dxa"/>
            <w:vAlign w:val="center"/>
          </w:tcPr>
          <w:p w14:paraId="349B44C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3EBAE828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get(k, 默认值)在键不存在时返回默认值0</w:t>
            </w:r>
          </w:p>
        </w:tc>
      </w:tr>
      <w:tr w14:paraId="30864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1BCDAE6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</w:t>
            </w:r>
          </w:p>
        </w:tc>
        <w:tc>
          <w:tcPr>
            <w:tcW w:w="1361" w:type="dxa"/>
            <w:vAlign w:val="center"/>
          </w:tcPr>
          <w:p w14:paraId="582D7A49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67436DD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len()返回元素个数，Hello有5个字符</w:t>
            </w:r>
          </w:p>
        </w:tc>
      </w:tr>
      <w:tr w14:paraId="45773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467B0F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14</w:t>
            </w:r>
          </w:p>
        </w:tc>
        <w:tc>
          <w:tcPr>
            <w:tcW w:w="1361" w:type="dxa"/>
            <w:vAlign w:val="center"/>
          </w:tcPr>
          <w:p w14:paraId="3749DDF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w="6803" w:type="dxa"/>
            <w:vAlign w:val="center"/>
          </w:tcPr>
          <w:p w14:paraId="2E4EAF9E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{:.2f}保留两位小数，四舍五入</w:t>
            </w:r>
          </w:p>
        </w:tc>
      </w:tr>
      <w:tr w14:paraId="16E57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15EB33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15</w:t>
            </w:r>
          </w:p>
        </w:tc>
        <w:tc>
          <w:tcPr>
            <w:tcW w:w="1361" w:type="dxa"/>
            <w:vAlign w:val="center"/>
          </w:tcPr>
          <w:p w14:paraId="3F5CACD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218E855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Python支持连续比较0&lt;=x&lt;=100</w:t>
            </w:r>
          </w:p>
        </w:tc>
      </w:tr>
      <w:tr w14:paraId="57FB0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2D2DB1A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16</w:t>
            </w:r>
          </w:p>
        </w:tc>
        <w:tc>
          <w:tcPr>
            <w:tcW w:w="1361" w:type="dxa"/>
            <w:vAlign w:val="center"/>
          </w:tcPr>
          <w:p w14:paraId="2E58D6CB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</w:t>
            </w:r>
          </w:p>
        </w:tc>
        <w:tc>
          <w:tcPr>
            <w:tcW w:w="6803" w:type="dxa"/>
            <w:vAlign w:val="center"/>
          </w:tcPr>
          <w:p w14:paraId="2609EF24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break跳出整个循环；continue跳过本次进入下一次</w:t>
            </w:r>
          </w:p>
        </w:tc>
      </w:tr>
      <w:tr w14:paraId="4A743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A88961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</w:t>
            </w:r>
          </w:p>
        </w:tc>
        <w:tc>
          <w:tcPr>
            <w:tcW w:w="1361" w:type="dxa"/>
            <w:vAlign w:val="center"/>
          </w:tcPr>
          <w:p w14:paraId="6BF4D70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722E195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def定义函数</w:t>
            </w:r>
          </w:p>
        </w:tc>
      </w:tr>
      <w:tr w14:paraId="5BB76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ED67D0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18</w:t>
            </w:r>
          </w:p>
        </w:tc>
        <w:tc>
          <w:tcPr>
            <w:tcW w:w="1361" w:type="dxa"/>
            <w:vAlign w:val="center"/>
          </w:tcPr>
          <w:p w14:paraId="15F9A3F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w="6803" w:type="dxa"/>
            <w:vAlign w:val="center"/>
          </w:tcPr>
          <w:p w14:paraId="62151E15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global声明后才能修改全局变量</w:t>
            </w:r>
          </w:p>
        </w:tc>
      </w:tr>
      <w:tr w14:paraId="79C3D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F34715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19</w:t>
            </w:r>
          </w:p>
        </w:tc>
        <w:tc>
          <w:tcPr>
            <w:tcW w:w="1361" w:type="dxa"/>
            <w:vAlign w:val="center"/>
          </w:tcPr>
          <w:p w14:paraId="3D2C6185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w="6803" w:type="dxa"/>
            <w:vAlign w:val="center"/>
          </w:tcPr>
          <w:p w14:paraId="6338232B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lambda 参数: 表达式</w:t>
            </w:r>
          </w:p>
        </w:tc>
      </w:tr>
      <w:tr w14:paraId="6CFC8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D841FC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</w:t>
            </w:r>
          </w:p>
        </w:tc>
        <w:tc>
          <w:tcPr>
            <w:tcW w:w="1361" w:type="dxa"/>
            <w:vAlign w:val="center"/>
          </w:tcPr>
          <w:p w14:paraId="26D89A1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5724EB89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基例（结束条件）+链条（向基例靠近的调用）</w:t>
            </w:r>
          </w:p>
        </w:tc>
      </w:tr>
      <w:tr w14:paraId="6C714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447BBF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</w:t>
            </w:r>
          </w:p>
        </w:tc>
        <w:tc>
          <w:tcPr>
            <w:tcW w:w="1361" w:type="dxa"/>
            <w:vAlign w:val="center"/>
          </w:tcPr>
          <w:p w14:paraId="7EB7634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w="6803" w:type="dxa"/>
            <w:vAlign w:val="center"/>
          </w:tcPr>
          <w:p w14:paraId="4AE86A5D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zeros(shape)创建全0数组，第一个参数是行</w:t>
            </w:r>
          </w:p>
        </w:tc>
      </w:tr>
      <w:tr w14:paraId="29834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0FB607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22</w:t>
            </w:r>
          </w:p>
        </w:tc>
        <w:tc>
          <w:tcPr>
            <w:tcW w:w="1361" w:type="dxa"/>
            <w:vAlign w:val="center"/>
          </w:tcPr>
          <w:p w14:paraId="269D643D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415B0BD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ndarray要求同质</w:t>
            </w:r>
          </w:p>
        </w:tc>
      </w:tr>
      <w:tr w14:paraId="29311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BECF67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23</w:t>
            </w:r>
          </w:p>
        </w:tc>
        <w:tc>
          <w:tcPr>
            <w:tcW w:w="1361" w:type="dxa"/>
            <w:vAlign w:val="center"/>
          </w:tcPr>
          <w:p w14:paraId="3CE8F54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66EF5F84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*是元素对应乘，dot/@才是矩阵乘法</w:t>
            </w:r>
          </w:p>
        </w:tc>
      </w:tr>
      <w:tr w14:paraId="78E27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73407DB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24</w:t>
            </w:r>
          </w:p>
        </w:tc>
        <w:tc>
          <w:tcPr>
            <w:tcW w:w="1361" w:type="dxa"/>
            <w:vAlign w:val="center"/>
          </w:tcPr>
          <w:p w14:paraId="7B0B8618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w="6803" w:type="dxa"/>
            <w:vAlign w:val="center"/>
          </w:tcPr>
          <w:p w14:paraId="4662DB2C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loc=标签，iloc=整数位置</w:t>
            </w:r>
          </w:p>
        </w:tc>
      </w:tr>
      <w:tr w14:paraId="7C983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42CF8D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25</w:t>
            </w:r>
          </w:p>
        </w:tc>
        <w:tc>
          <w:tcPr>
            <w:tcW w:w="1361" w:type="dxa"/>
            <w:vAlign w:val="center"/>
          </w:tcPr>
          <w:p w14:paraId="57B7108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04C70DF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r红色，--破折线，o圆点标记</w:t>
            </w:r>
          </w:p>
        </w:tc>
      </w:tr>
      <w:tr w14:paraId="583AD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5ACE013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26</w:t>
            </w:r>
          </w:p>
        </w:tc>
        <w:tc>
          <w:tcPr>
            <w:tcW w:w="1361" w:type="dxa"/>
            <w:vAlign w:val="center"/>
          </w:tcPr>
          <w:p w14:paraId="5BCDB0B2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w="6803" w:type="dxa"/>
            <w:vAlign w:val="center"/>
          </w:tcPr>
          <w:p w14:paraId="55F98183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正方形：4次前进+右转90°</w:t>
            </w:r>
          </w:p>
        </w:tc>
      </w:tr>
      <w:tr w14:paraId="14A9A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1E07503C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27</w:t>
            </w:r>
          </w:p>
        </w:tc>
        <w:tc>
          <w:tcPr>
            <w:tcW w:w="1361" w:type="dxa"/>
            <w:vAlign w:val="center"/>
          </w:tcPr>
          <w:p w14:paraId="1573AA20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</w:t>
            </w:r>
          </w:p>
        </w:tc>
        <w:tc>
          <w:tcPr>
            <w:tcW w:w="6803" w:type="dxa"/>
            <w:vAlign w:val="center"/>
          </w:tcPr>
          <w:p w14:paraId="0C25C4D9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randint(a,b)含两端</w:t>
            </w:r>
          </w:p>
        </w:tc>
      </w:tr>
      <w:tr w14:paraId="485B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D5B9DAA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28</w:t>
            </w:r>
          </w:p>
        </w:tc>
        <w:tc>
          <w:tcPr>
            <w:tcW w:w="1361" w:type="dxa"/>
            <w:vAlign w:val="center"/>
          </w:tcPr>
          <w:p w14:paraId="521262C7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664FE3C1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CSV=逗号分隔值，用英文半角逗号</w:t>
            </w:r>
          </w:p>
        </w:tc>
      </w:tr>
      <w:tr w14:paraId="24933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0DD176B3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29</w:t>
            </w:r>
          </w:p>
        </w:tc>
        <w:tc>
          <w:tcPr>
            <w:tcW w:w="1361" w:type="dxa"/>
            <w:vAlign w:val="center"/>
          </w:tcPr>
          <w:p w14:paraId="6DC7493F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2310F591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{}→字典，[]→列表</w:t>
            </w:r>
          </w:p>
        </w:tc>
      </w:tr>
      <w:tr w14:paraId="21C51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6" w:type="dxa"/>
            <w:left w:w="107" w:type="dxa"/>
            <w:bottom w:w="56" w:type="dxa"/>
            <w:right w:w="107" w:type="dxa"/>
          </w:tblCellMar>
        </w:tblPrEx>
        <w:trPr>
          <w:cantSplit/>
          <w:jc w:val="center"/>
        </w:trPr>
        <w:tc>
          <w:tcPr>
            <w:tcW w:w="907" w:type="dxa"/>
            <w:vAlign w:val="center"/>
          </w:tcPr>
          <w:p w14:paraId="62C30C1E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30</w:t>
            </w:r>
          </w:p>
        </w:tc>
        <w:tc>
          <w:tcPr>
            <w:tcW w:w="1361" w:type="dxa"/>
            <w:vAlign w:val="center"/>
          </w:tcPr>
          <w:p w14:paraId="40250824">
            <w:pPr>
              <w:spacing w:before="20" w:after="20" w:line="276" w:lineRule="auto"/>
              <w:ind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w="6803" w:type="dxa"/>
            <w:vAlign w:val="center"/>
          </w:tcPr>
          <w:p w14:paraId="089CCD6F">
            <w:pPr>
              <w:spacing w:before="20" w:after="20" w:line="276" w:lineRule="auto"/>
              <w:ind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readline()读一行；read()读全部；readlines()读所有行成列表</w:t>
            </w:r>
          </w:p>
        </w:tc>
      </w:tr>
    </w:tbl>
    <w:p w14:paraId="6B0415ED">
      <w:pPr>
        <w:spacing w:after="0"/>
      </w:pPr>
    </w:p>
    <w:p w14:paraId="59BA7228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12.2 B组：读程序写结果（23题，做完立即对答案）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F525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36869249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第1题</w:t>
            </w:r>
          </w:p>
          <w:p w14:paraId="43EDEA79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print(3 + 5, 10 // 3, 10 % 3)</w:t>
            </w:r>
          </w:p>
        </w:tc>
      </w:tr>
    </w:tbl>
    <w:p w14:paraId="75595938">
      <w:pPr>
        <w:spacing w:after="0"/>
      </w:pPr>
    </w:p>
    <w:p w14:paraId="2CC11F05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运行结果：8 3 1（+求和、//整除得3、%取余得1）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FB5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0429688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第2题</w:t>
            </w:r>
          </w:p>
          <w:p w14:paraId="1DB00723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 = "Python"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print(s[0], s[-1], s[1:4])</w:t>
            </w:r>
          </w:p>
        </w:tc>
      </w:tr>
    </w:tbl>
    <w:p w14:paraId="76C10ADB">
      <w:pPr>
        <w:spacing w:after="0"/>
      </w:pPr>
    </w:p>
    <w:p w14:paraId="5AB37AAD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运行结果：P n yth（第0个P、最后1个n、切片1~3是yth）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CD3B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4E2E3B2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第3题</w:t>
            </w:r>
          </w:p>
          <w:p w14:paraId="541B9B9B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print("abcde"[::-1])</w:t>
            </w:r>
          </w:p>
        </w:tc>
      </w:tr>
    </w:tbl>
    <w:p w14:paraId="0915879D">
      <w:pPr>
        <w:spacing w:after="0"/>
      </w:pPr>
    </w:p>
    <w:p w14:paraId="372B4768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运行结果：edcba（步长-1倒序）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68C8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6CE891C8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第4题</w:t>
            </w:r>
          </w:p>
          <w:p w14:paraId="4D872A87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score = 85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if score &gt;= 90: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print("优秀")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elif score &gt;= 80: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print("良好")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elif score &gt;= 60: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print("及格")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else: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print("不及格")</w:t>
            </w:r>
          </w:p>
        </w:tc>
      </w:tr>
    </w:tbl>
    <w:p w14:paraId="29F7D94F">
      <w:pPr>
        <w:spacing w:after="0"/>
      </w:pPr>
    </w:p>
    <w:p w14:paraId="344E8336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运行结果：良好（85命中elif score&gt;=80分支）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6B85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03D7711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第5题</w:t>
            </w:r>
          </w:p>
          <w:p w14:paraId="5608A989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print("偶数" if 8 % 2 == 0 else "奇数")</w:t>
            </w:r>
          </w:p>
        </w:tc>
      </w:tr>
    </w:tbl>
    <w:p w14:paraId="692A7C22">
      <w:pPr>
        <w:spacing w:after="0"/>
      </w:pPr>
    </w:p>
    <w:p w14:paraId="74896F99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运行结果：偶数（8%2==0为真，取if前面的表达式）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E0D5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2152D359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第6题</w:t>
            </w:r>
          </w:p>
          <w:p w14:paraId="4D95A4DF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for i in range(1, 5):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print(i, end=" ")</w:t>
            </w:r>
          </w:p>
        </w:tc>
      </w:tr>
    </w:tbl>
    <w:p w14:paraId="25B5B271">
      <w:pPr>
        <w:spacing w:after="0"/>
      </w:pPr>
    </w:p>
    <w:p w14:paraId="67950A75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运行结果：1 2 3 4（range(1,5)含头不含尾，end=“ ”不换行）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C538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13F00437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第7题</w:t>
            </w:r>
          </w:p>
          <w:p w14:paraId="0D8BBD59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s = 0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for i in range(1, 6):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s += i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print(s)</w:t>
            </w:r>
          </w:p>
        </w:tc>
      </w:tr>
    </w:tbl>
    <w:p w14:paraId="3E8AB341">
      <w:pPr>
        <w:spacing w:after="0"/>
      </w:pPr>
    </w:p>
    <w:p w14:paraId="1E68B5DB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运行结果：15（1+2+3+4+5）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949C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1BEABB09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第8题</w:t>
            </w:r>
          </w:p>
          <w:p w14:paraId="7325B103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for i in range(1, 10):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if i == 4: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    break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print(i, end=“ ”)</w:t>
            </w:r>
          </w:p>
        </w:tc>
      </w:tr>
    </w:tbl>
    <w:p w14:paraId="71E20881">
      <w:pPr>
        <w:spacing w:after="0"/>
      </w:pPr>
    </w:p>
    <w:p w14:paraId="778DC2E1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运行结果：1 2 3（i=4时break跳出整个循环）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A642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0EF63D9F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第9题</w:t>
            </w:r>
          </w:p>
          <w:p w14:paraId="74388B8A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for i in range(1, 6):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if i % 2 == 0: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    continue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print(i, end=“ ”)</w:t>
            </w:r>
          </w:p>
        </w:tc>
      </w:tr>
    </w:tbl>
    <w:p w14:paraId="5F0A233D">
      <w:pPr>
        <w:spacing w:after="0"/>
      </w:pPr>
    </w:p>
    <w:p w14:paraId="7DF1CAA6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运行结果：1 3 5（偶数被continue跳过本次）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3EA5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4B1A0025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第10题</w:t>
            </w:r>
          </w:p>
          <w:p w14:paraId="63080343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print("banana".count("a"))</w:t>
            </w:r>
          </w:p>
        </w:tc>
      </w:tr>
    </w:tbl>
    <w:p w14:paraId="5969C38D">
      <w:pPr>
        <w:spacing w:after="0"/>
      </w:pPr>
    </w:p>
    <w:p w14:paraId="2ED01CF5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运行结果：3（a出现3次）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A566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CD52CDC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第11题</w:t>
            </w:r>
          </w:p>
          <w:p w14:paraId="5E76D8A6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l = [3, 1, 2]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l.sort()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print(l)</w:t>
            </w:r>
          </w:p>
        </w:tc>
      </w:tr>
    </w:tbl>
    <w:p w14:paraId="23E647D5">
      <w:pPr>
        <w:spacing w:after="0"/>
      </w:pPr>
    </w:p>
    <w:p w14:paraId="20C2C769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运行结果：[1, 2, 3]（sort就地排序，直接修改了l）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35F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149AD54D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第12题</w:t>
            </w:r>
          </w:p>
          <w:p w14:paraId="23F02227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l = [3, 1, 2]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print(sorted(l))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print(l)</w:t>
            </w:r>
          </w:p>
        </w:tc>
      </w:tr>
    </w:tbl>
    <w:p w14:paraId="453D1A31">
      <w:pPr>
        <w:spacing w:after="0"/>
      </w:pPr>
    </w:p>
    <w:p w14:paraId="0C672946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运行结果：[1, 2, 3] 和 [3, 1, 2]（sorted返回新列表，原列表l不变）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3FB4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201CFE22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第13题</w:t>
            </w:r>
          </w:p>
          <w:p w14:paraId="776EB98E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d = {}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for ch in "aab":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 xml:space="preserve">    d[ch] = d.get(ch, 0) + 1</w:t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print(d)</w:t>
            </w:r>
          </w:p>
        </w:tc>
      </w:tr>
    </w:tbl>
    <w:p w14:paraId="19F8E71B">
      <w:pPr>
        <w:spacing w:after="0"/>
      </w:pPr>
    </w:p>
    <w:p w14:paraId="10D9CF86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运行结果：{'a': 2, 'b': 1}（字典统计次数经典写法）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6122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154CA3B1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第14题</w:t>
            </w:r>
          </w:p>
          <w:p w14:paraId="0F343F72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print({1, 2, 3} &amp; {2, 3, 4})</w:t>
            </w:r>
          </w:p>
        </w:tc>
      </w:tr>
    </w:tbl>
    <w:p w14:paraId="394A26A7">
      <w:pPr>
        <w:spacing w:after="0"/>
      </w:pPr>
    </w:p>
    <w:p w14:paraId="237B645B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运行结果：{2, 3}（&amp;是交集）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21AD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652D7D34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第15题</w:t>
            </w:r>
          </w:p>
          <w:p w14:paraId="34B7C703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def f(a, b=2):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return a * b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print(f(3))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print(f(3, 4))</w:t>
            </w:r>
          </w:p>
        </w:tc>
      </w:tr>
    </w:tbl>
    <w:p w14:paraId="7CC64765">
      <w:pPr>
        <w:spacing w:after="0"/>
      </w:pPr>
    </w:p>
    <w:p w14:paraId="4F4F61D6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运行结果：6 和 12（第一个调用用默认b=2，第二个用b=4）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E5AE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5C23446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第16题</w:t>
            </w:r>
          </w:p>
          <w:p w14:paraId="042DDFA8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def f(*t):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return sum(t)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print(f(1, 2, 3, 4))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print(f(10, 20))</w:t>
            </w:r>
          </w:p>
        </w:tc>
      </w:tr>
    </w:tbl>
    <w:p w14:paraId="775B451D">
      <w:pPr>
        <w:spacing w:after="0"/>
      </w:pPr>
    </w:p>
    <w:p w14:paraId="75D8B3F1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运行结果：10 和 30（*t把任意多个参数打包成元组）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E930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416818DB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第17题</w:t>
            </w:r>
          </w:p>
          <w:p w14:paraId="40B20E55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x = 5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def f():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global x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x += 1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f()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print(x)</w:t>
            </w:r>
          </w:p>
        </w:tc>
      </w:tr>
    </w:tbl>
    <w:p w14:paraId="66E446B4">
      <w:pPr>
        <w:spacing w:after="0"/>
      </w:pPr>
    </w:p>
    <w:p w14:paraId="3E4F2E37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运行结果：6（global声明后修改的是全局变量x）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F384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D6E5541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第18题</w:t>
            </w:r>
          </w:p>
          <w:p w14:paraId="67E6E1FC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data = [(1, 5), (3, 2), (2, 8)]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data.sort(key=lambda x: x[1])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print(data)</w:t>
            </w:r>
          </w:p>
        </w:tc>
      </w:tr>
    </w:tbl>
    <w:p w14:paraId="74280617">
      <w:pPr>
        <w:spacing w:after="0"/>
      </w:pPr>
    </w:p>
    <w:p w14:paraId="580E290C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运行结果：[(3, 2), (1, 5), (2, 8)]（按每个元组的第1个元素即第二项排序）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8D4E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F7408CA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第19题</w:t>
            </w:r>
          </w:p>
          <w:p w14:paraId="53801A8D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def fact(n):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if n == 1: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    return 1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 xml:space="preserve">    return n * fact(n - 1)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print(fact(4))</w:t>
            </w:r>
          </w:p>
        </w:tc>
      </w:tr>
    </w:tbl>
    <w:p w14:paraId="73E6CD02">
      <w:pPr>
        <w:spacing w:after="0"/>
      </w:pPr>
    </w:p>
    <w:p w14:paraId="644F6EDE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运行结果：24（递归求阶乘：4×3×2×1）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03EB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60040750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第20题</w:t>
            </w:r>
          </w:p>
          <w:p w14:paraId="246DC6D1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import numpy as np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 = np.array([[1, 2], [3, 4]])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print(a[0, 1] + a[1, 0])</w:t>
            </w:r>
          </w:p>
        </w:tc>
      </w:tr>
    </w:tbl>
    <w:p w14:paraId="00E6244C">
      <w:pPr>
        <w:spacing w:after="0"/>
      </w:pPr>
    </w:p>
    <w:p w14:paraId="39CC2912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运行结果：5（a[0,1]=2，a[1,0]=3，2+3=5）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23D0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48BCFE09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第21题</w:t>
            </w:r>
          </w:p>
          <w:p w14:paraId="228820D8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import numpy as np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a = np.array([5, 12, 8, 3])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print(a[a &gt; 5].sum())</w:t>
            </w:r>
          </w:p>
        </w:tc>
      </w:tr>
    </w:tbl>
    <w:p w14:paraId="0BFE6BD2">
      <w:pPr>
        <w:spacing w:after="0"/>
      </w:pPr>
    </w:p>
    <w:p w14:paraId="4BF7E2C5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运行结果：20（筛选出12和8，12+8=20；5和3不大于5被排除）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131F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07FEFA45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第22题</w:t>
            </w:r>
          </w:p>
          <w:p w14:paraId="5C0CDC3A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Consolas" w:hAnsi="Consolas" w:eastAsia="Consolas"/>
                <w:b w:val="0"/>
                <w:i w:val="0"/>
                <w:sz w:val="20"/>
              </w:rPr>
              <w:t>print("{:*^8}".format("ab"))</w:t>
            </w:r>
          </w:p>
        </w:tc>
      </w:tr>
    </w:tbl>
    <w:p w14:paraId="5CC555FB">
      <w:pPr>
        <w:spacing w:after="0"/>
      </w:pPr>
    </w:p>
    <w:p w14:paraId="03F4AB6C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</w:t>
      </w:r>
      <w:r>
        <w:rPr>
          <w:rFonts w:ascii="Times New Roman" w:hAnsi="Times New Roman" w:eastAsia="宋体"/>
          <w:b/>
          <w:i w:val="0"/>
          <w:sz w:val="24"/>
        </w:rPr>
        <w:t>*ab</w:t>
      </w:r>
      <w:r>
        <w:rPr>
          <w:rFonts w:ascii="Times New Roman" w:hAnsi="Times New Roman" w:eastAsia="宋体"/>
          <w:b w:val="0"/>
          <w:i w:val="0"/>
          <w:sz w:val="24"/>
        </w:rPr>
        <w:t>*（居中宽度8，两侧用*填充）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6DC6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531C3275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第23题</w:t>
            </w:r>
          </w:p>
          <w:p w14:paraId="64739BB1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写出输出结果：</w:t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br w:type="textWrapping"/>
            </w: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print([i * i for i in range(1, 6) if i % 2 == 1])</w:t>
            </w:r>
          </w:p>
        </w:tc>
      </w:tr>
    </w:tbl>
    <w:p w14:paraId="1A6A223E">
      <w:pPr>
        <w:spacing w:after="0"/>
      </w:pPr>
    </w:p>
    <w:p w14:paraId="03D536A1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运行结果：[1, 9, 25]（1、3、5的平方）</w:t>
      </w:r>
    </w:p>
    <w:p w14:paraId="1E494F3C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  <w:b/>
          <w:i w:val="0"/>
          <w:sz w:val="24"/>
        </w:rPr>
        <w:t>12.3 C组：编程大题（先自己写，再对照参考代码）</w:t>
      </w:r>
    </w:p>
    <w:p w14:paraId="5EC368F0">
      <w:pPr>
        <w:spacing w:before="0" w:after="80" w:line="360" w:lineRule="auto"/>
        <w:ind w:firstLine="480" w:firstLineChars="200"/>
      </w:pPr>
      <w:r>
        <w:rPr>
          <w:rFonts w:ascii="Times New Roman" w:hAnsi="Times New Roman" w:eastAsia="宋体"/>
          <w:b w:val="0"/>
          <w:i w:val="0"/>
          <w:sz w:val="24"/>
        </w:rPr>
        <w:t>下面的题目全部来自你两次实验的题目+老师课上强调的必考题型。</w:t>
      </w:r>
      <w:r>
        <w:rPr>
          <w:rFonts w:ascii="Times New Roman" w:hAnsi="Times New Roman" w:eastAsia="宋体"/>
          <w:b/>
          <w:i w:val="0"/>
          <w:sz w:val="24"/>
        </w:rPr>
        <w:t>先动手写，卡住了再看参考代码</w:t>
      </w:r>
      <w:r>
        <w:rPr>
          <w:rFonts w:ascii="Times New Roman" w:hAnsi="Times New Roman" w:eastAsia="宋体"/>
          <w:b w:val="0"/>
          <w:i w:val="0"/>
          <w:sz w:val="24"/>
        </w:rPr>
        <w:t>。实验三没做，但第三方库的练习我放在了后面（12.4小节），那就是实验三的方向。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52B4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40EBA998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C-1 成绩等级判断（实验一第1题）</w:t>
            </w:r>
          </w:p>
          <w:p w14:paraId="61327561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输入一个成绩（百分制），输出等级：90分及以上“优秀”，80~89“良好”，60~79“及格”，60以下“不及格”。</w:t>
            </w:r>
          </w:p>
        </w:tc>
      </w:tr>
    </w:tbl>
    <w:p w14:paraId="168B2211">
      <w:pPr>
        <w:spacing w:after="0"/>
      </w:pPr>
    </w:p>
    <w:p w14:paraId="38EC1FD9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score = eval(input("请输入成绩："))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score &gt;= 90: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print("优秀")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elif score &gt;= 80: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print("良好")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elif score &gt;= 60: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print("及格")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print("不及格")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9396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2DEDCA79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C-2 统计1~100中能被7整除的数的个数（实验一第2题）</w:t>
            </w:r>
          </w:p>
          <w:p w14:paraId="3099F4AB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求1到100之间能被7整除的数的个数。</w:t>
            </w:r>
          </w:p>
        </w:tc>
      </w:tr>
    </w:tbl>
    <w:p w14:paraId="0CFA01B3">
      <w:pPr>
        <w:spacing w:after="0"/>
      </w:pPr>
    </w:p>
    <w:p w14:paraId="7471E9D9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cnt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range(1, 101):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i % 7 ==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cnt +=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print(cnt)     # 14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87F4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052B3340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C-3 各位数字平方和（实验一第3题）</w:t>
            </w:r>
          </w:p>
          <w:p w14:paraId="47D271F5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输入一个三位数（如123），计算各位数字的平方和（1²+2²+3²=14）。</w:t>
            </w:r>
          </w:p>
        </w:tc>
      </w:tr>
    </w:tbl>
    <w:p w14:paraId="503E99AC">
      <w:pPr>
        <w:spacing w:after="0"/>
      </w:pPr>
    </w:p>
    <w:p w14:paraId="192C4FD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n = int(input("请输入一个三位数："))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while n &gt;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d = n % 10        # 取个位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 += d * d        # 平方累加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n //= 10          # 去掉个位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也可以：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n = input("请输入一个三位数：")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s = sum(int(ch) ** 2 for ch in n)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print(s)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86F5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2AA76CED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C-4 输出字符串第一个和最后一个字符（实验一第4题）</w:t>
            </w:r>
          </w:p>
          <w:p w14:paraId="58B6FCD1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输入一个字符串，输出它的第一个字符和最后一个字符。</w:t>
            </w:r>
          </w:p>
        </w:tc>
      </w:tr>
    </w:tbl>
    <w:p w14:paraId="465110F8">
      <w:pPr>
        <w:spacing w:after="0"/>
      </w:pPr>
    </w:p>
    <w:p w14:paraId="19986A1E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 = input("请输入字符串：")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print("第一个字符:", s[0])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print("最后一个字符:", s[-1])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BD65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52BC4C06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C-5 统计字符串中字母a出现的次数（实验一第5题）</w:t>
            </w:r>
          </w:p>
          <w:p w14:paraId="6E46B9CB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输入一个字符串，统计其中字母a（不区分大小写）出现的次数。</w:t>
            </w:r>
          </w:p>
        </w:tc>
      </w:tr>
    </w:tbl>
    <w:p w14:paraId="47495F07">
      <w:pPr>
        <w:spacing w:after="0"/>
      </w:pPr>
    </w:p>
    <w:p w14:paraId="5356F7B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 = input("请输入字符串：")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 = s.lower()           # 统一转小写，不区分大小写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print("a出现次数:", s.count("a"))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手写循环版：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cnt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ch in s: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ch == "a":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cnt +=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print(cnt)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75D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077F4519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C-6 字符串逆序输出（实验一第6题）</w:t>
            </w:r>
          </w:p>
          <w:p w14:paraId="6A996809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输入一个字符串，逆序输出。</w:t>
            </w:r>
          </w:p>
        </w:tc>
      </w:tr>
    </w:tbl>
    <w:p w14:paraId="1CA1485A">
      <w:pPr>
        <w:spacing w:after="0"/>
      </w:pPr>
    </w:p>
    <w:p w14:paraId="444E9670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 = input("请输入字符串：")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print(s[::-1])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E77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1A2D6807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C-7 两个整数的和差积商余（实验一第7题）</w:t>
            </w:r>
          </w:p>
          <w:p w14:paraId="0251F1B8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输入两个整数，输出它们的和、差、积、商（浮点）、整除商、余数。</w:t>
            </w:r>
          </w:p>
        </w:tc>
      </w:tr>
    </w:tbl>
    <w:p w14:paraId="6F3A5E10">
      <w:pPr>
        <w:spacing w:after="0"/>
      </w:pPr>
    </w:p>
    <w:p w14:paraId="0318FDBB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a = int(input("请输入a："))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b = int(input("请输入b："))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print("和:", a + b)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print("差:", a - b)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print("积:", a * b)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print("商:", a / b)        # 浮点数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print("整除:", a // b)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print("余数:", a % b)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FB9C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03665023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C-8 统计1~10000中各位数字之和为13的数（实验一第8题）</w:t>
            </w:r>
          </w:p>
          <w:p w14:paraId="5BC16EB2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输出1到10000之间所有“各位数字之和等于13”的数及个数。</w:t>
            </w:r>
          </w:p>
        </w:tc>
      </w:tr>
    </w:tbl>
    <w:p w14:paraId="2AA00142">
      <w:pPr>
        <w:spacing w:after="0"/>
      </w:pPr>
    </w:p>
    <w:p w14:paraId="653F7C8E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cnt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n in range(1, 10001):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m = n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while m &gt;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s += m % 10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m //= 10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s == 13: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print(n, end=" 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cnt +=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print("\n个数:", cnt)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CF5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6EE9F18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C-9 闰年判断并计算该年第几天（实验一第9题）</w:t>
            </w:r>
          </w:p>
          <w:p w14:paraId="5F66F542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输入年月日，判断是否为闰年，并计算这一天是当年的第几天。</w:t>
            </w:r>
          </w:p>
        </w:tc>
      </w:tr>
    </w:tbl>
    <w:p w14:paraId="5C9DF3CE">
      <w:pPr>
        <w:spacing w:after="0"/>
      </w:pPr>
    </w:p>
    <w:p w14:paraId="60DABCA2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y = int(input("年份："))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m = int(input("月份："))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 = int(input("日："))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判断闰年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(y % 4 == 0 and y % 100 != 0) or y % 400 ==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print(y, "是闰年")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print(y, "不是闰年")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每月天数（非闰年）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days = [31, 28, 31, 30, 31, 30, 31, 31, 30, 31, 30, 31]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闰年2月29天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(y % 4 == 0 and y % 100 != 0) or y % 400 ==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days[1] = 29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total = sum(days[:m - 1]) + 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print("这是当年的第", total, "天")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534B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475FBD02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C-10 多个整数排序+偶数平均值（实验一第10题）</w:t>
            </w:r>
          </w:p>
          <w:p w14:paraId="4844D894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输入若干个整数（用空格分隔），按从小到大排序输出，并计算其中偶数的平均值（保留2位小数）。</w:t>
            </w:r>
          </w:p>
        </w:tc>
      </w:tr>
    </w:tbl>
    <w:p w14:paraId="7D8BE531">
      <w:pPr>
        <w:spacing w:after="0"/>
      </w:pPr>
    </w:p>
    <w:p w14:paraId="4DB33AB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nums = list(map(int, input("请输入若干整数（空格分隔）：").split()))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nums.sort()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print("排序后:", nums)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evens = [x for x in nums if x % 2 == 0]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evens: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avg = sum(evens) / len(evens)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print("偶数平均值:{:.2f}".format(avg))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print("没有偶数")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1D1C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6BE228C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C-11 计算n的阶乘（实验一第11题）</w:t>
            </w:r>
          </w:p>
          <w:p w14:paraId="53409BB0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输入n，计算n! = 1×2×3×...×n。</w:t>
            </w:r>
          </w:p>
        </w:tc>
      </w:tr>
    </w:tbl>
    <w:p w14:paraId="76D0BE7A">
      <w:pPr>
        <w:spacing w:after="0"/>
      </w:pPr>
    </w:p>
    <w:p w14:paraId="742F6EBB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n = int(input("请输入n："))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 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range(1, n + 1):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 *= i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print(n, "! =", f)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递归版：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fact(n):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n == 1: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return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n * fact(n - 1)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print(fact(n))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AAE3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1472833F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C-12 找零钱方案（实验一第12题）</w:t>
            </w:r>
          </w:p>
          <w:p w14:paraId="6BC4B4A5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输入需要找零的金额（元），用100元、50元、20元、10元、5元、1元纸币张数最少地找零，输出每种面值的张数。</w:t>
            </w:r>
          </w:p>
        </w:tc>
      </w:tr>
    </w:tbl>
    <w:p w14:paraId="0F13916E">
      <w:pPr>
        <w:spacing w:after="0"/>
      </w:pPr>
    </w:p>
    <w:p w14:paraId="40B2D33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money = int(input("请输入找零金额："))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faces = [100, 50, 20, 10, 5, 1]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f in faces: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count = money // f     # 当前面值最多几张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count &gt;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print(f, "元:", count, "张")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money %= f             # 剩余金额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1E5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6A6B4434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C-13 十进制转二进制（实验一第13题）</w:t>
            </w:r>
          </w:p>
          <w:p w14:paraId="3FF2636B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输入一个十进制整数，输出它的二进制表示。</w:t>
            </w:r>
          </w:p>
        </w:tc>
      </w:tr>
    </w:tbl>
    <w:p w14:paraId="6DEE3681">
      <w:pPr>
        <w:spacing w:after="0"/>
      </w:pPr>
    </w:p>
    <w:p w14:paraId="04DE5D29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n = int(input("请输入十进制整数："))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n ==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s = ""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while n &gt;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s = str(n % 2) + s    # 余数倒着拼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n //= 2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内置函数一行搞定：print(bin(22)) 输出0b10110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91F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5112DF78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C-14 百钱买百鸡（实验一第14题）</w:t>
            </w:r>
          </w:p>
          <w:p w14:paraId="4792EE70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公鸡5元/只，母鸡3元/只，小鸡1元/3只。用100元买100只鸡，问公鸡、母鸡、小鸡各多少只？输出所有方案。</w:t>
            </w:r>
          </w:p>
        </w:tc>
      </w:tr>
    </w:tbl>
    <w:p w14:paraId="79A92A40">
      <w:pPr>
        <w:spacing w:after="0"/>
      </w:pPr>
    </w:p>
    <w:p w14:paraId="15635060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for x in range(0, 21):          # 公鸡最多20只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for y in range(0, 34):       # 母鸡最多33只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z = 100 - x - y          # 小鸡数量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if z % 3 == 0 and 5 * x + 3 * y + z // 3 == 100: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print("公鸡%d只, 母鸡%d只, 小鸡%d只" % (x, y, z))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3AA4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4C682BF0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C-15 四位玫瑰数（实验一第15题）</w:t>
            </w:r>
          </w:p>
          <w:p w14:paraId="3B486B09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输出所有四位数中“各位数字的四次方之和等于该数本身”的数（自幂数）。</w:t>
            </w:r>
          </w:p>
        </w:tc>
      </w:tr>
    </w:tbl>
    <w:p w14:paraId="3AFDD613">
      <w:pPr>
        <w:spacing w:after="0"/>
      </w:pPr>
    </w:p>
    <w:p w14:paraId="49468069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for n in range(1000, 10000):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a = n // 1000          # 千位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b = n // 100 % 10      # 百位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c = n // 10 % 10       # 十位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d = n % 10             # 个位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a ** 4 + b ** 4 + c ** 4 + d ** 4 == n: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print(n)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E49A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65BBAD1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C-16 编写函数返回多个值（实验一第16题）</w:t>
            </w:r>
          </w:p>
          <w:p w14:paraId="2B6B766A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编写函数calc(a, b)，返回a和b的最大值、最小值、平均值和总和；调用并输出。</w:t>
            </w:r>
          </w:p>
        </w:tc>
      </w:tr>
    </w:tbl>
    <w:p w14:paraId="0C3D1869">
      <w:pPr>
        <w:spacing w:after="0"/>
      </w:pPr>
    </w:p>
    <w:p w14:paraId="2897A51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def calc(a, b):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max(a, b), min(a, b), (a + b) / 2, a + b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x, y = 8, 3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mx, mn, avg, total = calc(x, y)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print("最大值:", mx)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print("最小值:", mn)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print("平均值:", avg)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print("总和:", total)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B50D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14C6D50C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C-17 英文单词逆序（实验二第1题）</w:t>
            </w:r>
          </w:p>
          <w:p w14:paraId="1B747866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输入一句英文（单词间用空格分隔），把单词顺序颠倒输出。例如输入“I love Python”输出“Python love I”。</w:t>
            </w:r>
          </w:p>
        </w:tc>
      </w:tr>
    </w:tbl>
    <w:p w14:paraId="245F9B44">
      <w:pPr>
        <w:spacing w:after="0"/>
      </w:pPr>
    </w:p>
    <w:p w14:paraId="3BF2C917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 = input("请输入英文句子：")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words = s.split(" ")     # 按空格切分成单词列表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words.reverse()          # 列表反转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 ".join(words))   # 用空格重新拼回字符串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39FC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657EAEE2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C-18 去掉最高最低分后求平均（实验二第2题）</w:t>
            </w:r>
          </w:p>
          <w:p w14:paraId="62AD07D0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输入n个评分，去掉一个最高分和一个最低分，求剩下评分的平均值（保留2位小数）。</w:t>
            </w:r>
          </w:p>
        </w:tc>
      </w:tr>
    </w:tbl>
    <w:p w14:paraId="202CBE0F">
      <w:pPr>
        <w:spacing w:after="0"/>
      </w:pPr>
    </w:p>
    <w:p w14:paraId="1E141405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scores = list(map(float, input("请输入评分（空格分隔）：").split()))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scores.sort()            # 排序后，第一个最小、最后一个最大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scores = scores[1:-1]    # 去掉最低分和最高分（切片）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avg = sum(scores) / len(scores)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print("平均分:{:.2f}".format(avg))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D0F7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3BF5523C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C-19 二分法求平方根（实验二第3题）</w:t>
            </w:r>
          </w:p>
          <w:p w14:paraId="77520103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用二分法求输入正数的平方根，要求误差小于1e-6，并用math.sqrt验证。</w:t>
            </w:r>
          </w:p>
        </w:tc>
      </w:tr>
    </w:tbl>
    <w:p w14:paraId="793406F4">
      <w:pPr>
        <w:spacing w:after="0"/>
      </w:pPr>
    </w:p>
    <w:p w14:paraId="2DCBAE6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math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sqrt_binary(n):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low, high = 0, n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mid = (low + high) / 2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while abs(mid * mid - n) &gt; 1e-6: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if mid * mid &lt; n: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low = mid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high = mid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mid = (low + high) / 2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return mid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n = float(input("请输入一个正数："))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print("二分法结果:{:.6f}".format(sqrt_binary(n)))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print("math.sqrt结果:{:.6f}".format(math.sqrt(n)))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47A3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25780D2F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C-20 两个班级的共同课程（实验二第5题，集合交集）</w:t>
            </w:r>
          </w:p>
          <w:p w14:paraId="387EC006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给定A班和B班的课程名称，用集合运算找出两个班都开设的课程。</w:t>
            </w:r>
          </w:p>
        </w:tc>
      </w:tr>
    </w:tbl>
    <w:p w14:paraId="6766FB15">
      <w:pPr>
        <w:spacing w:after="0"/>
      </w:pPr>
    </w:p>
    <w:p w14:paraId="5063CD6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A = {"高等数学", "大学英语", "Python程序设计", "线性代数"}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B = {"Python程序设计", "大学物理", "高等数学", "体育"}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common = A &amp; B      # 交集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print("共同课程:", common)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用户输入版：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a = set(input("A班课程（空格分隔）：").split())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b = set(input("B班课程（空格分隔）：").split())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print("共同课程:", a &amp; b)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ECE3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D5E83B6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C-21 随机取件码生成（实验二第8题，random）</w:t>
            </w:r>
          </w:p>
          <w:p w14:paraId="184A91E0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生成一个8位取件码：每位是0-9的数字或A-Z的大写字母（random.choice随机选）。先设置随机种子，再生成。</w:t>
            </w:r>
          </w:p>
        </w:tc>
      </w:tr>
    </w:tbl>
    <w:p w14:paraId="769C70D1">
      <w:pPr>
        <w:spacing w:after="0"/>
      </w:pPr>
    </w:p>
    <w:p w14:paraId="7C7C2EC5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random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random.seed(42)      # 固定种子，结果可复现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chars = "0123456789ABCDEFGHIJKLMNOPQRSTUVWXYZ"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code = ""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range(8):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code += random.choice(chars)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print("取件码:", code)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FB79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5ECDEBC0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C-22 IP地址合法性判断（实验二第9题，字符串处理）</w:t>
            </w:r>
          </w:p>
          <w:p w14:paraId="07DBD8C6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输入一个IP地址（如192.168.1.1），判断是否合法：必须由4段组成，每段是0~255的整数。</w:t>
            </w:r>
          </w:p>
        </w:tc>
      </w:tr>
    </w:tbl>
    <w:p w14:paraId="425D119C">
      <w:pPr>
        <w:spacing w:after="0"/>
      </w:pPr>
    </w:p>
    <w:p w14:paraId="5FAA31C8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ip = input("请输入IP地址：")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parts = ip.split(".")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len(parts) != 4: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print("不合法：段数不对")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ok = True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for p in parts: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if not p.isdigit():        # 每段必须全是数字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ok = False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break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if not (0 &lt;= int(p) &lt;= 255):   # 每段在0~255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ok = False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break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print("合法" if ok else "不合法")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915F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51629B4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C-23 输入数字并做异常处理（实验二第11题）</w:t>
            </w:r>
          </w:p>
          <w:p w14:paraId="1243DA9A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循环让用户输入整数，输入非数字时给出提示不崩溃；输入0时结束。</w:t>
            </w:r>
          </w:p>
        </w:tc>
      </w:tr>
    </w:tbl>
    <w:p w14:paraId="539FC4A3">
      <w:pPr>
        <w:spacing w:after="0"/>
      </w:pPr>
    </w:p>
    <w:p w14:paraId="729A09C0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while True: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try: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n = int(input("请输入整数（输入0结束）："))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if n == 0: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print("程序结束")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break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print("输入的是:", n)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except ValueError: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print("输入错误，请输入整数！")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A09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716199F5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C-24 矩阵统计（实验二第13题，二维列表）</w:t>
            </w:r>
          </w:p>
          <w:p w14:paraId="121DD703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给定一个3×4的矩阵，求最大值、最小值及它们所在的行列位置。</w:t>
            </w:r>
          </w:p>
        </w:tc>
      </w:tr>
    </w:tbl>
    <w:p w14:paraId="6F07E817">
      <w:pPr>
        <w:spacing w:after="0"/>
      </w:pPr>
    </w:p>
    <w:p w14:paraId="3F3D7E95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m = [[1, 5, 3, 8],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[9, 2, 7, 4],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[6, 0, 11, 3]]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max_v = m[0][0]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min_v = m[0][0]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max_pos = (0, 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min_pos = (0, 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range(len(m)):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for j in range(len(m[0])):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if m[i][j] &gt; max_v: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max_v = m[i][j]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max_pos = (i, j)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if m[i][j] &lt; min_v: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min_v = m[i][j]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min_pos = (i, j)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print("最大值:", max_v, "位置:", max_pos)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print("最小值:", min_v, "位置:", min_pos)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6897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21289EA4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C-25 矩阵鞍点（实验二第14题，二维列表）</w:t>
            </w:r>
          </w:p>
          <w:p w14:paraId="7013CA72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找出矩阵中的鞍点：鞍点是在某一行中最大、同时在所在列中最小的元素。</w:t>
            </w:r>
          </w:p>
        </w:tc>
      </w:tr>
    </w:tbl>
    <w:p w14:paraId="652DBDDE">
      <w:pPr>
        <w:spacing w:after="0"/>
      </w:pPr>
    </w:p>
    <w:p w14:paraId="3F9D78D2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m = [[1, 2, 3],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[4, 5, 6],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[7, 8, 9]]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found = False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range(len(m)):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# 找第i行的最大值位置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row_max = max(m[i])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col = m[i].index(row_max)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# 检查这个元素是不是它所在列的最小值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is_saddle = True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for r in range(len(m)):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if m[r][col] &lt; row_max: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is_saddle = False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    break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is_saddle: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print("鞍点:", row_max, "位置:(%d,%d)" % (i, col))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found = True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not found: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print("没有鞍点")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E1F5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6BD1D24D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C-26 求1+12+123+...前n项和（实验二第15题）</w:t>
            </w:r>
          </w:p>
          <w:p w14:paraId="6E226486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输入n，求 1 + 12 + 123 + 1234 + ... 前n项的和。</w:t>
            </w:r>
          </w:p>
        </w:tc>
      </w:tr>
    </w:tbl>
    <w:p w14:paraId="6DB60156">
      <w:pPr>
        <w:spacing w:after="0"/>
      </w:pPr>
    </w:p>
    <w:p w14:paraId="55AC2F4B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n = int(input("请输入n："))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term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total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range(1, n + 1):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term = term * 10 + i    # 第i项：1→12→123...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total += term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print("前", n, "项和:", total)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077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696DFA70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C-27 随机密码生成（实验二第16题，random+字符串）</w:t>
            </w:r>
          </w:p>
          <w:p w14:paraId="211E99A1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生成一个12位随机密码，包含大写字母、小写字母、数字、特殊字符。</w:t>
            </w:r>
          </w:p>
        </w:tc>
      </w:tr>
    </w:tbl>
    <w:p w14:paraId="721ACF27">
      <w:pPr>
        <w:spacing w:after="0"/>
      </w:pPr>
    </w:p>
    <w:p w14:paraId="503CD1B0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random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lower = "abcdefghijklmnopqrstuvwxyz"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upper = "ABCDEFGHIJKLMNOPQRSTUVWXYZ"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digits = "0123456789"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symbols = "!@#$%^&amp;*"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all_chars = lower + upper + digits + symbols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pwd = ""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range(12):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pwd += random.choice(all_chars)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print("密码:", pwd)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更规范的做法（保证每类至少有一个）：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pwd = (random.choice(lower) + random.choice(upper)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       + random.choice(digits) + random.choice(symbols))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for i in range(8):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    pwd += random.choice(all_chars)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pwd = "".join(random.sample(pwd, len(pwd)))  # 打乱顺序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DB24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36D4E1FD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C-28 温度转换（课本实例1，老师讲过，送分题）</w:t>
            </w:r>
          </w:p>
          <w:p w14:paraId="5D8C24A0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输入带符号的温度值（如82F、30C），输出转换结果，保留2位小数。</w:t>
            </w:r>
          </w:p>
        </w:tc>
      </w:tr>
    </w:tbl>
    <w:p w14:paraId="05596D36">
      <w:pPr>
        <w:spacing w:after="0"/>
      </w:pPr>
    </w:p>
    <w:p w14:paraId="1FBD6865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TempStr = input("请输入带有符号的温度值：")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if TempStr[-1] in ['F', 'f']: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C = (eval(TempStr[0:-1]) - 32) / 1.8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print("转换后的温度是：{:.2f}C".format(C))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elif TempStr[-1] in ['C', 'c']: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F = 1.8 * eval(TempStr[0:-1]) + 32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print("转换后的温度是：{:.2f}F".format(F))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print("输入格式错误")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FA73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54A1B956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C-29 汉诺塔递归（课本实例8）</w:t>
            </w:r>
          </w:p>
          <w:p w14:paraId="58263A89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用递归实现汉诺塔移动，输出每一步并统计总步数（3个圆盘从A移到C）。</w:t>
            </w:r>
          </w:p>
        </w:tc>
      </w:tr>
    </w:tbl>
    <w:p w14:paraId="02F61001">
      <w:pPr>
        <w:spacing w:after="0"/>
      </w:pPr>
    </w:p>
    <w:p w14:paraId="5A7883BF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count = 0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def hanoi(n, src, dst, mid):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global count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if n == 1: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print("{}:{}-&gt;{}".format(1, src, dst))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count +=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else: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hanoi(n - 1, src, mid, dst)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print("{}:{}-&gt;{}".format(n, src, dst))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count += 1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    hanoi(n - 1, mid, dst, src)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hanoi(3, "A", "C", "B")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print("总移动步数：", count)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32F4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3EEE738B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C-30 turtle画正方形和圆（必考！）</w:t>
            </w:r>
          </w:p>
          <w:p w14:paraId="71DC0B2D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用turtle库画一个边长为100的正方形，再画一个半径为60的圆（红色）。</w:t>
            </w:r>
          </w:p>
        </w:tc>
      </w:tr>
    </w:tbl>
    <w:p w14:paraId="595241A1">
      <w:pPr>
        <w:spacing w:after="0"/>
      </w:pPr>
    </w:p>
    <w:p w14:paraId="71E63704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turtle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 = turtle.Turtle()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画正方形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for i in range(4):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t.forward(100)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t.right(90)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画圆（红色）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t.penup()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t.goto(0, -60)      # 移到合适位置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t.pendown()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t.pencolor("red")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t.circle(60)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turtle.done()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99F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204B2EAE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C-31 numpy矩阵运算（考试重点）</w:t>
            </w:r>
          </w:p>
          <w:p w14:paraId="308EC2EB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用numpy创建两个2×2矩阵，分别输出对应位置相乘的结果和矩阵乘法的结果，并求第一个矩阵的逆矩阵。</w:t>
            </w:r>
          </w:p>
        </w:tc>
      </w:tr>
    </w:tbl>
    <w:p w14:paraId="55999FB6">
      <w:pPr>
        <w:spacing w:after="0"/>
      </w:pPr>
    </w:p>
    <w:p w14:paraId="16CC748F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numpy as np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a = np.array([[1, 2], [3, 4]])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b = np.array([[5, 6], [7, 8]])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print("a =", a)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print("a + b =", a + b)          # 矩阵加法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print("a * b（对应位置乘）=", a * b)   # 元素乘法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print("a @ b（矩阵乘法）=", a @ b)    # 矩阵乘法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print("a @ b =", np.dot(a, b))    # 另一种矩阵乘法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单位矩阵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print("eye(2) =", np.eye(2))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逆矩阵（矩阵没有除法，用逆）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inv_a = np.linalg.inv(a)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print("a的逆矩阵 =", inv_a)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print("验证 a@inv(a) =", a @ inv_a)   # 得到单位阵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4A71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tcBorders>
              <w:top w:val="single" w:color="4A90D9" w:sz="8" w:space="0"/>
              <w:left w:val="single" w:color="4A90D9" w:sz="8" w:space="0"/>
              <w:bottom w:val="single" w:color="4A90D9" w:sz="8" w:space="0"/>
              <w:right w:val="single" w:color="4A90D9" w:sz="8" w:space="0"/>
            </w:tcBorders>
            <w:shd w:val="clear" w:color="auto" w:fill="F0F5FA"/>
            <w:vAlign w:val="center"/>
          </w:tcPr>
          <w:p w14:paraId="1A7AB7CE">
            <w:pPr>
              <w:spacing w:before="40" w:after="40" w:line="276" w:lineRule="auto"/>
              <w:ind w:firstLine="0" w:firstLineChars="0"/>
            </w:pPr>
            <w:r>
              <w:rPr>
                <w:rFonts w:ascii="Times New Roman" w:hAnsi="Times New Roman" w:eastAsia="黑体"/>
                <w:b/>
                <w:i w:val="0"/>
                <w:color w:val="003366"/>
                <w:sz w:val="22"/>
              </w:rPr>
              <w:t>C-32 pandas成绩表统计+matplotlib画图（三大库串起来的完整流程）</w:t>
            </w:r>
          </w:p>
          <w:p w14:paraId="2696DC9A">
            <w:pPr>
              <w:spacing w:before="0" w:after="40" w:line="312" w:lineRule="auto"/>
              <w:ind w:firstLine="0" w:firstLineChars="0"/>
            </w:pPr>
            <w:r>
              <w:rPr>
                <w:rFonts w:ascii="Times New Roman" w:hAnsi="Times New Roman" w:eastAsia="宋体"/>
                <w:b w:val="0"/>
                <w:i w:val="0"/>
                <w:sz w:val="22"/>
              </w:rPr>
              <w:t>用pandas读取成绩数据，计算每个人的总分和平均分，按总分排序，并用matplotlib画柱状图保存为图片。</w:t>
            </w:r>
          </w:p>
        </w:tc>
      </w:tr>
    </w:tbl>
    <w:p w14:paraId="3F14C3A5">
      <w:pPr>
        <w:spacing w:after="0"/>
      </w:pPr>
    </w:p>
    <w:p w14:paraId="34211BFB">
      <w:pPr>
        <w:pStyle w:val="164"/>
        <w:shd w:val="clear" w:color="auto" w:fill="F2F2F2"/>
        <w:spacing w:before="60" w:after="60" w:line="276" w:lineRule="auto"/>
        <w:ind w:firstLine="0" w:firstLineChars="0"/>
      </w:pPr>
      <w:r>
        <w:rPr>
          <w:rFonts w:ascii="Consolas" w:hAnsi="Consolas" w:eastAsia="Consolas"/>
          <w:b w:val="0"/>
          <w:i w:val="0"/>
          <w:sz w:val="20"/>
        </w:rPr>
        <w:t>import pandas as pd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import matplotlib.pyplot as plt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创建成绩表（考试时通常是 read_csv 读取文件）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 = pd.DataFrame({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"姓名": ["张三", "李四", "王五", "赵六"],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"语文": [90, 80, 70, 85],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"数学": [85, 95, 75, 90],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    "英语": [88, 78, 92, 80]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})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计算总分和平均分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df["总分"] = df["语文"] + df["数学"] + df["英语"]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df["平均分"] = df["总分"] / 3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按总分降序排序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df = df.sort_values("总分", ascending=False)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统计描述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print(df[["语文", "数学", "英语"]].describe())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# 画柱状图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plt.bar(df["姓名"], df["总分"], color="skyblue")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plt.xlabel("姓名")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plt.ylabel("总分")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plt.title("学生总分柱状图")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plt.savefig("score.png")      # 保存图片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plt.show()</w:t>
      </w:r>
    </w:p>
    <w:p w14:paraId="71D71BE7">
      <w:pPr>
        <w:pStyle w:val="4"/>
        <w:keepNext/>
        <w:spacing w:before="160" w:after="80" w:line="360" w:lineRule="auto"/>
        <w:ind w:firstLine="0" w:firstLineChars="0"/>
      </w:pPr>
      <w:r>
        <w:rPr>
          <w:rFonts w:ascii="Times New Roman" w:hAnsi="Times New Roman" w:eastAsia="黑体"/>
        </w:rPr>
        <w:t>12.4 实验三方向：jieba / wordcloud / opencv 练习（必考新库，先做再对答案）</w:t>
      </w:r>
    </w:p>
    <w:p w14:paraId="726122FE">
      <w:pPr>
        <w:spacing w:before="0" w:after="80" w:line="360" w:lineRule="auto"/>
        <w:ind w:firstLine="480" w:firstLineChars="200"/>
      </w:pPr>
      <w:r>
        <w:t>下面是三个新库的练习，全部给参考代码。先自己写，卡住了再看答案。</w:t>
      </w:r>
    </w:p>
    <w:tbl>
      <w:tblPr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53AD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CC851E">
            <w:pPr>
              <w:ind w:firstLine="0"/>
            </w:pPr>
            <w:r>
              <w:rPr>
                <w:b/>
              </w:rPr>
              <w:t>D-1 jieba库有哪三种分词模式？默认用哪种？全模式的缺点是什么？</w:t>
            </w:r>
          </w:p>
          <w:p w14:paraId="75E3FA98">
            <w:pPr>
              <w:ind w:firstLine="0"/>
            </w:pPr>
            <w:r>
              <w:rPr>
                <w:b/>
              </w:rPr>
              <w:t>答案：</w:t>
            </w:r>
          </w:p>
          <w:p w14:paraId="7387C938">
            <w:pPr>
              <w:ind w:firstLine="0"/>
            </w:pPr>
            <w:r>
              <w:t>精确模式（默认，最精确、无冗余）、全模式（扫描所有可能成词的词语，存在冗余）、搜索引擎模式（在精确模式基础上对长词再切分）。全模式的缺点是存在冗余。</w:t>
            </w:r>
          </w:p>
        </w:tc>
      </w:tr>
      <w:tr w14:paraId="39BA20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917DD6">
            <w:pPr>
              <w:ind w:firstLine="0"/>
            </w:pPr>
            <w:r>
              <w:rPr>
                <w:b/>
              </w:rPr>
              <w:t>D-2 jieba.cut(“我爱北京天安门”) 的返回值是什么类型？如何把它打印成一行？</w:t>
            </w:r>
          </w:p>
          <w:p w14:paraId="165A0267">
            <w:pPr>
              <w:ind w:firstLine="0"/>
            </w:pPr>
            <w:r>
              <w:rPr>
                <w:b/>
              </w:rPr>
              <w:t>答案：</w:t>
            </w:r>
          </w:p>
          <w:p w14:paraId="68A4A20D">
            <w:pPr>
              <w:ind w:firstLine="0"/>
            </w:pPr>
            <w:r>
              <w:t>返回的是生成器（可迭代对象），不是列表。用“|”.join(jieba.cut(s))连成一行打印，或list()转换后再用。</w:t>
            </w:r>
          </w:p>
        </w:tc>
      </w:tr>
      <w:tr w14:paraId="63CF6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9948A">
            <w:pPr>
              <w:ind w:firstLine="0"/>
            </w:pPr>
            <w:r>
              <w:rPr>
                <w:b/>
              </w:rPr>
              <w:t>D-3 写出下列程序输出：
import jieba
s = "他来到了北京"
print("/".join(jieba.cut(s)))</w:t>
            </w:r>
          </w:p>
          <w:p w14:paraId="0A928825">
            <w:pPr>
              <w:ind w:firstLine="0"/>
            </w:pPr>
            <w:r>
              <w:rPr>
                <w:b/>
              </w:rPr>
              <w:t>答案：</w:t>
            </w:r>
          </w:p>
          <w:p w14:paraId="022AD061">
            <w:pPr>
              <w:ind w:firstLine="0"/>
            </w:pPr>
            <w:r>
              <w:t>他/来到/了/北京（精确模式，按词切开）。</w:t>
            </w:r>
          </w:p>
        </w:tc>
      </w:tr>
      <w:tr w14:paraId="4679E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9D5F4B">
            <w:pPr>
              <w:ind w:firstLine="0"/>
            </w:pPr>
            <w:r>
              <w:rPr>
                <w:b/>
              </w:rPr>
              <w:t>D-4 用wordcloud生成词云后，为什么还要调用to_file()？中文词云必须设置哪个参数？</w:t>
            </w:r>
          </w:p>
          <w:p w14:paraId="698512B7">
            <w:pPr>
              <w:ind w:firstLine="0"/>
            </w:pPr>
            <w:r>
              <w:rPr>
                <w:b/>
              </w:rPr>
              <w:t>答案：</w:t>
            </w:r>
          </w:p>
          <w:p w14:paraId="296E1C30">
            <w:pPr>
              <w:ind w:firstLine="0"/>
            </w:pPr>
            <w:r>
              <w:t>generate()只是把词云生成在内存里，不保存成文件就看不了，必须用to_file(“x.png”)落盘（或用matplotlib展示）。中文必须设置font_path指定中文字体，否则中文显示成方块。</w:t>
            </w:r>
          </w:p>
        </w:tc>
      </w:tr>
      <w:tr w14:paraId="0DC05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3F04D2">
            <w:pPr>
              <w:ind w:firstLine="0"/>
            </w:pPr>
            <w:r>
              <w:rPr>
                <w:b/>
              </w:rPr>
              <w:t>D-5 读入文本文件“文章.txt”，用jieba分词并统计词频，输出出现次数最多的前5个词。</w:t>
            </w:r>
          </w:p>
          <w:p w14:paraId="6E102003">
            <w:pPr>
              <w:ind w:firstLine="0"/>
            </w:pPr>
            <w:r>
              <w:rPr>
                <w:b/>
              </w:rPr>
              <w:t>参考代码：</w:t>
            </w:r>
          </w:p>
          <w:p w14:paraId="17729256">
            <w:pPr>
              <w:ind w:firstLine="0"/>
            </w:pPr>
            <w:r>
              <w:t>import jieba</w:t>
            </w:r>
          </w:p>
          <w:p w14:paraId="0C573CC9">
            <w:pPr>
              <w:ind w:firstLine="0"/>
            </w:pPr>
            <w:r>
              <w:t>from collections import Counter</w:t>
            </w:r>
          </w:p>
          <w:p w14:paraId="1372F90D">
            <w:pPr>
              <w:ind w:firstLine="0"/>
            </w:pPr>
          </w:p>
          <w:p w14:paraId="112B94D2">
            <w:pPr>
              <w:ind w:firstLine="0"/>
            </w:pPr>
            <w:r>
              <w:t>f = open("文章.txt", "r", encoding="utf-8")</w:t>
            </w:r>
          </w:p>
          <w:p w14:paraId="6DA776B2">
            <w:pPr>
              <w:ind w:firstLine="0"/>
            </w:pPr>
            <w:r>
              <w:t>text = f.read()</w:t>
            </w:r>
          </w:p>
          <w:p w14:paraId="62686A5E">
            <w:pPr>
              <w:ind w:firstLine="0"/>
            </w:pPr>
            <w:r>
              <w:t>f.close()</w:t>
            </w:r>
          </w:p>
          <w:p w14:paraId="6BD8AE7A">
            <w:pPr>
              <w:ind w:firstLine="0"/>
            </w:pPr>
          </w:p>
          <w:p w14:paraId="5E09489C">
            <w:pPr>
              <w:ind w:firstLine="0"/>
            </w:pPr>
            <w:r>
              <w:t>words = jieba.lcut(text)          # 分词得到词列表</w:t>
            </w:r>
          </w:p>
          <w:p w14:paraId="0C0946E5">
            <w:pPr>
              <w:ind w:firstLine="0"/>
            </w:pPr>
            <w:r>
              <w:t>cnt = Counter(words)              # 统计词频</w:t>
            </w:r>
          </w:p>
          <w:p w14:paraId="6F3B11C5">
            <w:pPr>
              <w:ind w:firstLine="0"/>
            </w:pPr>
            <w:r>
              <w:t>for word, num in cnt.most_common(5):</w:t>
            </w:r>
          </w:p>
          <w:p w14:paraId="1DDE3F0F">
            <w:pPr>
              <w:ind w:firstLine="0"/>
            </w:pPr>
            <w:r>
              <w:t xml:space="preserve">    print(word, num)</w:t>
            </w:r>
          </w:p>
        </w:tc>
      </w:tr>
      <w:tr w14:paraId="2E5201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F0D65A">
            <w:pPr>
              <w:ind w:firstLine="0"/>
            </w:pPr>
            <w:r>
              <w:rPr>
                <w:b/>
              </w:rPr>
              <w:t>D-6 读入文本文件“文章.txt”，用wordcloud生成词云并保存为“词云.png”（注意中文显示）。</w:t>
            </w:r>
          </w:p>
          <w:p w14:paraId="5A945F50">
            <w:pPr>
              <w:ind w:firstLine="0"/>
            </w:pPr>
            <w:r>
              <w:rPr>
                <w:b/>
              </w:rPr>
              <w:t>参考代码：</w:t>
            </w:r>
          </w:p>
          <w:p w14:paraId="33025EA6">
            <w:pPr>
              <w:ind w:firstLine="0"/>
            </w:pPr>
            <w:r>
              <w:t>import wordcloud</w:t>
            </w:r>
          </w:p>
          <w:p w14:paraId="71FABFEA">
            <w:pPr>
              <w:ind w:firstLine="0"/>
            </w:pPr>
          </w:p>
          <w:p w14:paraId="5FEC70F7">
            <w:pPr>
              <w:ind w:firstLine="0"/>
            </w:pPr>
            <w:r>
              <w:t>f = open("文章.txt", "r", encoding="utf-8")</w:t>
            </w:r>
          </w:p>
          <w:p w14:paraId="370879F4">
            <w:pPr>
              <w:ind w:firstLine="0"/>
            </w:pPr>
            <w:r>
              <w:t>text = f.read()</w:t>
            </w:r>
          </w:p>
          <w:p w14:paraId="273610F8">
            <w:pPr>
              <w:ind w:firstLine="0"/>
            </w:pPr>
            <w:r>
              <w:t>f.close()</w:t>
            </w:r>
          </w:p>
          <w:p w14:paraId="409A7D32">
            <w:pPr>
              <w:ind w:firstLine="0"/>
            </w:pPr>
          </w:p>
          <w:p w14:paraId="51DB7FB4">
            <w:pPr>
              <w:ind w:firstLine="0"/>
            </w:pPr>
            <w:r>
              <w:t>wc = wordcloud.WordCloud(font_path="simhei.ttf",</w:t>
            </w:r>
          </w:p>
          <w:p w14:paraId="31A5B3EB">
            <w:pPr>
              <w:ind w:firstLine="0"/>
            </w:pPr>
            <w:r>
              <w:t xml:space="preserve">                         background_color="white")</w:t>
            </w:r>
          </w:p>
          <w:p w14:paraId="6C896845">
            <w:pPr>
              <w:ind w:firstLine="0"/>
            </w:pPr>
            <w:r>
              <w:t>wc.generate(text)</w:t>
            </w:r>
          </w:p>
          <w:p w14:paraId="264D16A8">
            <w:pPr>
              <w:ind w:firstLine="0"/>
            </w:pPr>
            <w:r>
              <w:t>wc.to_file("词云.png")</w:t>
            </w:r>
          </w:p>
        </w:tc>
      </w:tr>
      <w:tr w14:paraId="69F8C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7357F0">
            <w:pPr>
              <w:ind w:firstLine="0"/>
            </w:pPr>
            <w:r>
              <w:rPr>
                <w:b/>
              </w:rPr>
              <w:t>D-7 用opencv读入"photo.jpg"，转为灰度图，保存为"gray.jpg"，并显示出来。</w:t>
            </w:r>
          </w:p>
          <w:p w14:paraId="683A6704">
            <w:pPr>
              <w:ind w:firstLine="0"/>
            </w:pPr>
            <w:r>
              <w:rPr>
                <w:b/>
              </w:rPr>
              <w:t>参考代码：</w:t>
            </w:r>
          </w:p>
          <w:p w14:paraId="70F42F59">
            <w:pPr>
              <w:ind w:firstLine="0"/>
            </w:pPr>
            <w:r>
              <w:t>import cv2</w:t>
            </w:r>
          </w:p>
          <w:p w14:paraId="5F4EB08C">
            <w:pPr>
              <w:ind w:firstLine="0"/>
            </w:pPr>
          </w:p>
          <w:p w14:paraId="5F583BFF">
            <w:pPr>
              <w:ind w:firstLine="0"/>
            </w:pPr>
            <w:r>
              <w:t>img = cv2.imread("photo.jpg")                 # 读图</w:t>
            </w:r>
          </w:p>
          <w:p w14:paraId="02950D42">
            <w:pPr>
              <w:ind w:firstLine="0"/>
            </w:pPr>
            <w:r>
              <w:t xml:space="preserve"> gray = cv2.cvtColor(img, cv2.COLOR_BGR2GRAY)  # 转灰度</w:t>
            </w:r>
          </w:p>
          <w:p w14:paraId="455FCBED">
            <w:pPr>
              <w:ind w:firstLine="0"/>
            </w:pPr>
            <w:r>
              <w:t>cv2.imwrite("gray.jpg", gray)                 # 保存</w:t>
            </w:r>
          </w:p>
          <w:p w14:paraId="72DED21C">
            <w:pPr>
              <w:ind w:firstLine="0"/>
            </w:pPr>
            <w:r>
              <w:t>cv2.imshow("gray", gray)                      # 显示</w:t>
            </w:r>
          </w:p>
          <w:p w14:paraId="15AB32FA">
            <w:pPr>
              <w:ind w:firstLine="0"/>
            </w:pPr>
            <w:r>
              <w:t>cv2.waitKey(0)</w:t>
            </w:r>
          </w:p>
          <w:p w14:paraId="1042A5D3">
            <w:pPr>
              <w:ind w:firstLine="0"/>
            </w:pPr>
            <w:r>
              <w:t>cv2.destroyAllWindows()</w:t>
            </w:r>
          </w:p>
        </w:tc>
      </w:tr>
    </w:tbl>
    <w:p w14:paraId="47B60E72"/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16302">
    <w:pPr>
      <w:pStyle w:val="24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</w:r>
    <w:r>
      <w:rPr>
        <w:rFonts w:ascii="Times New Roman" w:hAnsi="Times New Roman" w:eastAsia="宋体"/>
        <w:b w:val="0"/>
        <w:i w:val="0"/>
        <w:sz w:val="18"/>
      </w:rPr>
      <w:instrText xml:space="preserve">PAGE</w:instrText>
    </w:r>
    <w:r>
      <w:rPr>
        <w:rFonts w:ascii="Times New Roman" w:hAnsi="Times New Roman" w:eastAsia="宋体"/>
        <w:b w:val="0"/>
        <w:i w:val="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463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 w:line="360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 w:line="360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360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源代码"/>
    <w:basedOn w:val="1"/>
    <w:uiPriority w:val="0"/>
    <w:rPr>
      <w:rFonts w:ascii="Consolas" w:hAnsi="Consolas" w:eastAsia="Consolas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76</Pages>
  <Words>687</Words>
  <Characters>786</Characters>
  <Lines>0</Lines>
  <Paragraphs>0</Paragraphs>
  <TotalTime>205</TotalTime>
  <ScaleCrop>false</ScaleCrop>
  <LinksUpToDate>false</LinksUpToDate>
  <CharactersWithSpaces>801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听风倦怠时</cp:lastModifiedBy>
  <dcterms:modified xsi:type="dcterms:W3CDTF">2026-10-10T08:04:07Z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eyJoZGlkIjoiYTU3NWQ0MjQ1OWU5ZTUyMjEwODBhYTU5NzJlNDRkYjUiLCJ1c2VySWQiOiI3MDM1OTA3OTAifQ==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6E29D01B69DA4950B1CC8DD7A6CB3516_12</vt:lpwstr>
  </property>
</Properties>
</file>